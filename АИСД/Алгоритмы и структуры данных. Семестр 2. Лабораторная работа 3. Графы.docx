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71ABC">
      <w:pPr>
        <w:pStyle w:val="140"/>
        <w:rPr>
          <w:sz w:val="72"/>
          <w:szCs w:val="72"/>
        </w:rPr>
      </w:pPr>
      <w:r>
        <w:rPr>
          <w:rFonts w:hint="default"/>
          <w:sz w:val="72"/>
          <w:szCs w:val="72"/>
          <w:lang w:val="en-US" w:bidi="ru-RU"/>
        </w:rPr>
        <w:t>,</w:t>
      </w:r>
      <w:r>
        <w:rPr>
          <w:sz w:val="72"/>
          <w:szCs w:val="72"/>
          <w:lang w:bidi="ru-RU"/>
        </w:rPr>
        <w:t>Алгоритмы и структуры данных</w:t>
      </w:r>
    </w:p>
    <w:p w14:paraId="188DC90D">
      <w:pPr>
        <w:pStyle w:val="93"/>
        <w:rPr>
          <w:lang w:bidi="ru-RU"/>
        </w:rPr>
      </w:pPr>
      <w:bookmarkStart w:id="0" w:name="_Hlk487785372"/>
      <w:bookmarkEnd w:id="0"/>
      <w:r>
        <w:rPr>
          <w:lang w:bidi="ru-RU"/>
        </w:rPr>
        <w:t>Семестр 2.</w:t>
      </w:r>
    </w:p>
    <w:p w14:paraId="668C5BD6">
      <w:pPr>
        <w:pStyle w:val="93"/>
      </w:pPr>
      <w:r>
        <w:rPr>
          <w:lang w:bidi="ru-RU"/>
        </w:rPr>
        <w:t>Лабораторная работа № 3. Графы. Алгоритм Дейкстры</w:t>
      </w:r>
    </w:p>
    <w:p w14:paraId="7295F96C">
      <w:pPr>
        <w:pStyle w:val="2"/>
        <w:rPr>
          <w:lang w:val="ro-RO"/>
        </w:rPr>
      </w:pPr>
      <w:r>
        <w:rPr>
          <w:lang w:bidi="ru-RU"/>
        </w:rPr>
        <w:t>Задание на выполнение</w:t>
      </w:r>
    </w:p>
    <w:p w14:paraId="6AC72957">
      <w:pPr>
        <w:pStyle w:val="339"/>
        <w:numPr>
          <w:ilvl w:val="0"/>
          <w:numId w:val="11"/>
        </w:numPr>
        <w:jc w:val="both"/>
        <w:rPr>
          <w:sz w:val="24"/>
          <w:szCs w:val="24"/>
          <w:lang w:val="ro-RO" w:bidi="ru-RU"/>
        </w:rPr>
      </w:pPr>
      <w:r>
        <w:rPr>
          <w:sz w:val="24"/>
          <w:szCs w:val="24"/>
          <w:lang w:bidi="ru-RU"/>
        </w:rPr>
        <w:t>Разработать приложение, реализующее алгоритм Дейктры для следующего графа.</w:t>
      </w:r>
    </w:p>
    <w:p w14:paraId="2ADF7731">
      <w:pPr>
        <w:spacing w:after="120"/>
        <w:ind w:left="709"/>
        <w:jc w:val="both"/>
        <w:rPr>
          <w:sz w:val="24"/>
          <w:szCs w:val="24"/>
          <w:lang w:val="ro-RO" w:bidi="ru-RU"/>
        </w:rPr>
      </w:pPr>
      <w:bookmarkStart w:id="1" w:name="_GoBack"/>
      <w:bookmarkEnd w:id="1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676275</wp:posOffset>
            </wp:positionH>
            <wp:positionV relativeFrom="paragraph">
              <wp:posOffset>299720</wp:posOffset>
            </wp:positionV>
            <wp:extent cx="4314825" cy="2314575"/>
            <wp:effectExtent l="0" t="0" r="9525" b="9525"/>
            <wp:wrapNone/>
            <wp:docPr id="7" name="Рисунок 7" descr="Выбор оптимального маршрута по алгоритму Дейкст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Выбор оптимального маршрута по алгоритму Дейкстры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222BB2">
      <w:pPr>
        <w:rPr>
          <w:lang w:bidi="ru-RU"/>
        </w:rPr>
      </w:pPr>
    </w:p>
    <w:p w14:paraId="0A7C2395">
      <w:pPr>
        <w:rPr>
          <w:lang w:bidi="ru-RU"/>
        </w:rPr>
      </w:pPr>
    </w:p>
    <w:p w14:paraId="16C4F7F3">
      <w:pPr>
        <w:rPr>
          <w:lang w:bidi="ru-RU"/>
        </w:rPr>
      </w:pPr>
    </w:p>
    <w:p w14:paraId="701A06B7">
      <w:pPr>
        <w:rPr>
          <w:lang w:bidi="ru-RU"/>
        </w:rPr>
      </w:pPr>
    </w:p>
    <w:p w14:paraId="2A8993B8">
      <w:pPr>
        <w:rPr>
          <w:lang w:bidi="ru-RU"/>
        </w:rPr>
      </w:pPr>
    </w:p>
    <w:p w14:paraId="61293504">
      <w:pPr>
        <w:rPr>
          <w:lang w:bidi="ru-RU"/>
        </w:rPr>
      </w:pPr>
    </w:p>
    <w:p w14:paraId="1BB8D33F">
      <w:pPr>
        <w:rPr>
          <w:lang w:bidi="ru-RU"/>
        </w:rPr>
      </w:pPr>
    </w:p>
    <w:p w14:paraId="40EE56F1">
      <w:pPr>
        <w:rPr>
          <w:lang w:bidi="ru-RU"/>
        </w:rPr>
      </w:pPr>
    </w:p>
    <w:p w14:paraId="73716A91">
      <w:pPr>
        <w:rPr>
          <w:lang w:bidi="ru-RU"/>
        </w:rPr>
      </w:pPr>
    </w:p>
    <w:p w14:paraId="019C3AED">
      <w:pPr>
        <w:pStyle w:val="339"/>
        <w:numPr>
          <w:ilvl w:val="0"/>
          <w:numId w:val="11"/>
        </w:numPr>
        <w:jc w:val="both"/>
        <w:rPr>
          <w:sz w:val="24"/>
          <w:szCs w:val="24"/>
          <w:lang w:val="ro-RO" w:bidi="ru-RU"/>
        </w:rPr>
      </w:pPr>
      <w:r>
        <w:rPr>
          <w:sz w:val="24"/>
          <w:szCs w:val="24"/>
          <w:lang w:bidi="ru-RU"/>
        </w:rPr>
        <w:t>Пользователь указывает стартовую вершину. Ему выводится список расстояний до каждой вершины.</w:t>
      </w:r>
    </w:p>
    <w:p w14:paraId="175DCE3E">
      <w:pPr>
        <w:rPr>
          <w:lang w:val="ro-RO" w:bidi="ru-RU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1440" w:left="1440" w:header="288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">
    <w:panose1 w:val="020B0502040204020203"/>
    <w:charset w:val="86"/>
    <w:family w:val="auto"/>
    <w:pitch w:val="default"/>
    <w:sig w:usb0="E4002EFF" w:usb1="C000E47F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Light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lang w:val="ro-RO"/>
      </w:rPr>
      <w:id w:val="-2002186409"/>
      <w:docPartObj>
        <w:docPartGallery w:val="AutoText"/>
      </w:docPartObj>
    </w:sdtPr>
    <w:sdtEndPr>
      <w:rPr>
        <w:lang w:val="ro-RO"/>
      </w:rPr>
    </w:sdtEndPr>
    <w:sdtContent>
      <w:p w14:paraId="65191D18">
        <w:pPr>
          <w:pStyle w:val="37"/>
          <w:jc w:val="right"/>
          <w:rPr>
            <w:lang w:val="ro-RO"/>
          </w:rPr>
        </w:pPr>
        <w:r>
          <w:rPr>
            <w:lang w:val="ro-RO" w:bidi="ru-RU"/>
          </w:rPr>
          <w:t xml:space="preserve">Стр. | </w:t>
        </w:r>
        <w:r>
          <w:rPr>
            <w:lang w:val="ro-RO" w:bidi="ru-RU"/>
          </w:rPr>
          <w:fldChar w:fldCharType="begin"/>
        </w:r>
        <w:r>
          <w:rPr>
            <w:lang w:val="ro-RO" w:bidi="ru-RU"/>
          </w:rPr>
          <w:instrText xml:space="preserve"> PAGE   \* MERGEFORMAT </w:instrText>
        </w:r>
        <w:r>
          <w:rPr>
            <w:lang w:val="ro-RO" w:bidi="ru-RU"/>
          </w:rPr>
          <w:fldChar w:fldCharType="separate"/>
        </w:r>
        <w:r>
          <w:rPr>
            <w:lang w:val="ro-RO" w:bidi="ru-RU"/>
          </w:rPr>
          <w:t>2</w:t>
        </w:r>
        <w:r>
          <w:rPr>
            <w:lang w:val="ro-RO" w:bidi="ru-RU"/>
          </w:rPr>
          <w:fldChar w:fldCharType="end"/>
        </w:r>
        <w:r>
          <w:rPr>
            <w:lang w:val="ro-RO" w:bidi="ru-RU"/>
          </w:rPr>
          <w:t xml:space="preserve"> </w:t>
        </w:r>
      </w:p>
    </w:sdtContent>
  </w:sdt>
  <w:p w14:paraId="3F206D48">
    <w:pPr>
      <w:pStyle w:val="37"/>
      <w:rPr>
        <w:lang w:val="ro-RO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66AC9E">
    <w:pPr>
      <w:pStyle w:val="3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5E421A">
    <w:pPr>
      <w:pStyle w:val="3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4850F6">
    <w:pPr>
      <w:pStyle w:val="40"/>
      <w:rPr>
        <w:lang w:val="ro-RO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AFB244">
    <w:pPr>
      <w:pStyle w:val="4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91A44A">
    <w:pPr>
      <w:pStyle w:val="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68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699F4EB4"/>
    <w:multiLevelType w:val="multilevel"/>
    <w:tmpl w:val="699F4EB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A4C77C6"/>
    <w:multiLevelType w:val="multilevel"/>
    <w:tmpl w:val="7A4C77C6"/>
    <w:lvl w:ilvl="0" w:tentative="0">
      <w:start w:val="1"/>
      <w:numFmt w:val="decimal"/>
      <w:pStyle w:val="78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  <w14:textFill>
          <w14:solidFill>
            <w14:schemeClr w14:val="accent5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10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attachedTemplate r:id="rId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75A"/>
    <w:rsid w:val="00016748"/>
    <w:rsid w:val="00033477"/>
    <w:rsid w:val="00054468"/>
    <w:rsid w:val="0006567E"/>
    <w:rsid w:val="00070163"/>
    <w:rsid w:val="000760DB"/>
    <w:rsid w:val="0009409F"/>
    <w:rsid w:val="000F00E7"/>
    <w:rsid w:val="0011699A"/>
    <w:rsid w:val="0013278B"/>
    <w:rsid w:val="0016766E"/>
    <w:rsid w:val="00170063"/>
    <w:rsid w:val="0017352C"/>
    <w:rsid w:val="00175643"/>
    <w:rsid w:val="001838EA"/>
    <w:rsid w:val="001B2338"/>
    <w:rsid w:val="0020535A"/>
    <w:rsid w:val="002061A9"/>
    <w:rsid w:val="00217B64"/>
    <w:rsid w:val="00235579"/>
    <w:rsid w:val="002538A7"/>
    <w:rsid w:val="00257FAA"/>
    <w:rsid w:val="00263938"/>
    <w:rsid w:val="002E78EB"/>
    <w:rsid w:val="002F25A8"/>
    <w:rsid w:val="0030488B"/>
    <w:rsid w:val="003407A9"/>
    <w:rsid w:val="00340DC9"/>
    <w:rsid w:val="00350BD5"/>
    <w:rsid w:val="003604D7"/>
    <w:rsid w:val="00365F0C"/>
    <w:rsid w:val="003D7347"/>
    <w:rsid w:val="00404119"/>
    <w:rsid w:val="00444F02"/>
    <w:rsid w:val="0045275A"/>
    <w:rsid w:val="00490CC6"/>
    <w:rsid w:val="004C77D0"/>
    <w:rsid w:val="004F05F9"/>
    <w:rsid w:val="00500441"/>
    <w:rsid w:val="00517AAB"/>
    <w:rsid w:val="005509B2"/>
    <w:rsid w:val="005556DB"/>
    <w:rsid w:val="00586B6A"/>
    <w:rsid w:val="00591B64"/>
    <w:rsid w:val="005C6D45"/>
    <w:rsid w:val="005D58F7"/>
    <w:rsid w:val="00617D63"/>
    <w:rsid w:val="00627345"/>
    <w:rsid w:val="00643D1A"/>
    <w:rsid w:val="00644C7E"/>
    <w:rsid w:val="00645F7A"/>
    <w:rsid w:val="00674588"/>
    <w:rsid w:val="006A7B57"/>
    <w:rsid w:val="006C36A3"/>
    <w:rsid w:val="006D44C5"/>
    <w:rsid w:val="006D678C"/>
    <w:rsid w:val="006F0D14"/>
    <w:rsid w:val="00713672"/>
    <w:rsid w:val="007263F7"/>
    <w:rsid w:val="0073562D"/>
    <w:rsid w:val="00753A03"/>
    <w:rsid w:val="007B07DE"/>
    <w:rsid w:val="007D2C50"/>
    <w:rsid w:val="008270A2"/>
    <w:rsid w:val="008348C4"/>
    <w:rsid w:val="008451C3"/>
    <w:rsid w:val="00853F77"/>
    <w:rsid w:val="00876276"/>
    <w:rsid w:val="00885CE1"/>
    <w:rsid w:val="008907FF"/>
    <w:rsid w:val="008B696C"/>
    <w:rsid w:val="008B6BEE"/>
    <w:rsid w:val="008D03DF"/>
    <w:rsid w:val="008F78D7"/>
    <w:rsid w:val="009200C1"/>
    <w:rsid w:val="00947BE4"/>
    <w:rsid w:val="00980085"/>
    <w:rsid w:val="00997127"/>
    <w:rsid w:val="00997B29"/>
    <w:rsid w:val="009D216F"/>
    <w:rsid w:val="009D3248"/>
    <w:rsid w:val="00A26FEF"/>
    <w:rsid w:val="00A65E8A"/>
    <w:rsid w:val="00A87896"/>
    <w:rsid w:val="00AC1EE7"/>
    <w:rsid w:val="00AC2CE6"/>
    <w:rsid w:val="00AE01C5"/>
    <w:rsid w:val="00B24036"/>
    <w:rsid w:val="00B650C6"/>
    <w:rsid w:val="00BA63C2"/>
    <w:rsid w:val="00BB62F5"/>
    <w:rsid w:val="00BC680B"/>
    <w:rsid w:val="00BC6939"/>
    <w:rsid w:val="00BD0BC4"/>
    <w:rsid w:val="00BE1875"/>
    <w:rsid w:val="00BE45C8"/>
    <w:rsid w:val="00BF2331"/>
    <w:rsid w:val="00BF7463"/>
    <w:rsid w:val="00C30889"/>
    <w:rsid w:val="00C552E0"/>
    <w:rsid w:val="00C80019"/>
    <w:rsid w:val="00C90A2E"/>
    <w:rsid w:val="00CC5861"/>
    <w:rsid w:val="00D10CC6"/>
    <w:rsid w:val="00D30B81"/>
    <w:rsid w:val="00D3649E"/>
    <w:rsid w:val="00D65327"/>
    <w:rsid w:val="00D94137"/>
    <w:rsid w:val="00DF0FDA"/>
    <w:rsid w:val="00E142DA"/>
    <w:rsid w:val="00E16F51"/>
    <w:rsid w:val="00E81455"/>
    <w:rsid w:val="00EB0B6E"/>
    <w:rsid w:val="00EB7AFD"/>
    <w:rsid w:val="00EE70C1"/>
    <w:rsid w:val="00F148C5"/>
    <w:rsid w:val="00F169E1"/>
    <w:rsid w:val="00F77B79"/>
    <w:rsid w:val="00F866A8"/>
    <w:rsid w:val="00FB35C9"/>
    <w:rsid w:val="00FB5B59"/>
    <w:rsid w:val="00FC318F"/>
    <w:rsid w:val="00FD1D72"/>
    <w:rsid w:val="48E43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1" w:semiHidden="0" w:name="heading 2"/>
    <w:lsdException w:qFormat="1" w:uiPriority="1" w:semiHidden="0" w:name="heading 3"/>
    <w:lsdException w:qFormat="1" w:uiPriority="1" w:semiHidden="0" w:name="heading 4"/>
    <w:lsdException w:qFormat="1" w:uiPriority="1" w:name="heading 5"/>
    <w:lsdException w:qFormat="1" w:uiPriority="1" w:name="heading 6"/>
    <w:lsdException w:qFormat="1" w:uiPriority="1" w:name="heading 7"/>
    <w:lsdException w:qFormat="1" w:uiPriority="1" w:name="heading 8"/>
    <w:lsdException w:qFormat="1" w:uiPriority="1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nhideWhenUsed="0" w:uiPriority="11" w:semiHidden="0" w:name="List Bullet"/>
    <w:lsdException w:qFormat="1" w:unhideWhenUsed="0" w:uiPriority="10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qFormat="1"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2" w:semiHidden="0" w:name="Subtitle"/>
    <w:lsdException w:uiPriority="99" w:name="Salutation"/>
    <w:lsdException w:uiPriority="99" w:name="Date"/>
    <w:lsdException w:qFormat="1" w:uiPriority="99" w:name="Body Text First Indent"/>
    <w:lsdException w:qFormat="1" w:uiPriority="99" w:name="Body Text First Indent 2"/>
    <w:lsdException w:uiPriority="99" w:name="Note Heading"/>
    <w:lsdException w:qFormat="1" w:uiPriority="99" w:name="Body Text 2"/>
    <w:lsdException w:uiPriority="99" w:name="Body Text 3"/>
    <w:lsdException w:uiPriority="99" w:name="Body Text Indent 2"/>
    <w:lsdException w:qFormat="1" w:uiPriority="99" w:name="Body Text Indent 3"/>
    <w:lsdException w:qFormat="1"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4" w:semiHidden="0" w:name="Strong"/>
    <w:lsdException w:qFormat="1" w:unhideWhenUsed="0" w:uiPriority="3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iPriority="1" w:name="No Spacing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qFormat="1"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qFormat="1" w:uiPriority="34" w:semiHidden="0" w:name="List Paragraph"/>
    <w:lsdException w:qFormat="1" w:uiPriority="29" w:name="Quote"/>
    <w:lsdException w:qFormat="1" w:uiPriority="30" w:name="Intense Quote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qFormat="1"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qFormat="1"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spacing w:before="160" w:line="259" w:lineRule="auto"/>
    </w:pPr>
    <w:rPr>
      <w:rFonts w:ascii="Segoe UI" w:hAnsi="Segoe UI" w:cs="Segoe UI" w:eastAsiaTheme="minorHAnsi"/>
      <w:sz w:val="22"/>
      <w:szCs w:val="22"/>
      <w:lang w:val="ru-RU" w:eastAsia="en-US" w:bidi="ar-SA"/>
    </w:rPr>
  </w:style>
  <w:style w:type="paragraph" w:styleId="2">
    <w:name w:val="heading 1"/>
    <w:basedOn w:val="1"/>
    <w:link w:val="249"/>
    <w:qFormat/>
    <w:uiPriority w:val="1"/>
    <w:pPr>
      <w:keepNext/>
      <w:keepLines/>
      <w:pBdr>
        <w:bottom w:val="single" w:color="2B579A" w:themeColor="accent5" w:sz="18" w:space="1"/>
      </w:pBdr>
      <w:spacing w:before="360" w:after="240" w:line="240" w:lineRule="auto"/>
      <w:contextualSpacing/>
      <w:outlineLvl w:val="0"/>
    </w:pPr>
    <w:rPr>
      <w:rFonts w:ascii="Segoe UI Light" w:hAnsi="Segoe UI Light" w:cs="Segoe UI Light" w:eastAsiaTheme="majorEastAsia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3">
    <w:name w:val="heading 2"/>
    <w:basedOn w:val="1"/>
    <w:next w:val="1"/>
    <w:link w:val="261"/>
    <w:unhideWhenUsed/>
    <w:qFormat/>
    <w:uiPriority w:val="1"/>
    <w:pPr>
      <w:keepNext/>
      <w:keepLines/>
      <w:spacing w:before="120"/>
      <w:outlineLvl w:val="1"/>
    </w:pPr>
    <w:rPr>
      <w:rFonts w:ascii="Segoe UI Light" w:hAnsi="Segoe UI Light" w:cs="Segoe UI Light" w:eastAsiaTheme="majorEastAsia"/>
      <w:color w:val="1F4E79" w:themeColor="accent1" w:themeShade="80"/>
      <w:sz w:val="36"/>
      <w:szCs w:val="26"/>
    </w:rPr>
  </w:style>
  <w:style w:type="paragraph" w:styleId="4">
    <w:name w:val="heading 3"/>
    <w:basedOn w:val="1"/>
    <w:next w:val="1"/>
    <w:link w:val="327"/>
    <w:unhideWhenUsed/>
    <w:qFormat/>
    <w:uiPriority w:val="1"/>
    <w:pPr>
      <w:keepNext/>
      <w:keepLines/>
      <w:spacing w:before="40"/>
      <w:outlineLvl w:val="2"/>
    </w:pPr>
    <w:rPr>
      <w:rFonts w:ascii="Segoe UI Light" w:hAnsi="Segoe UI Light" w:cs="Segoe UI Light" w:eastAsiaTheme="majorEastAsia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link w:val="328"/>
    <w:unhideWhenUsed/>
    <w:qFormat/>
    <w:uiPriority w:val="1"/>
    <w:pPr>
      <w:keepNext/>
      <w:keepLines/>
      <w:spacing w:before="40"/>
      <w:outlineLvl w:val="3"/>
    </w:pPr>
    <w:rPr>
      <w:rFonts w:ascii="Segoe UI Light" w:hAnsi="Segoe UI Light" w:cs="Segoe UI Light" w:eastAsiaTheme="majorEastAsia"/>
      <w:i/>
      <w:iCs/>
      <w:color w:val="1F4E79" w:themeColor="accent1" w:themeShade="80"/>
    </w:rPr>
  </w:style>
  <w:style w:type="paragraph" w:styleId="6">
    <w:name w:val="heading 5"/>
    <w:basedOn w:val="1"/>
    <w:next w:val="1"/>
    <w:link w:val="329"/>
    <w:semiHidden/>
    <w:unhideWhenUsed/>
    <w:qFormat/>
    <w:uiPriority w:val="1"/>
    <w:pPr>
      <w:keepNext/>
      <w:keepLines/>
      <w:spacing w:before="40"/>
      <w:outlineLvl w:val="4"/>
    </w:pPr>
    <w:rPr>
      <w:rFonts w:ascii="Segoe UI Light" w:hAnsi="Segoe UI Light" w:cs="Segoe UI Light" w:eastAsiaTheme="majorEastAsia"/>
      <w:color w:val="1F4E79" w:themeColor="accent1" w:themeShade="80"/>
    </w:rPr>
  </w:style>
  <w:style w:type="paragraph" w:styleId="7">
    <w:name w:val="heading 6"/>
    <w:basedOn w:val="1"/>
    <w:next w:val="1"/>
    <w:link w:val="330"/>
    <w:semiHidden/>
    <w:unhideWhenUsed/>
    <w:qFormat/>
    <w:uiPriority w:val="1"/>
    <w:pPr>
      <w:keepNext/>
      <w:keepLines/>
      <w:spacing w:before="40"/>
      <w:outlineLvl w:val="5"/>
    </w:pPr>
    <w:rPr>
      <w:rFonts w:ascii="Segoe UI Light" w:hAnsi="Segoe UI Light" w:cs="Segoe UI Light" w:eastAsiaTheme="majorEastAsia"/>
      <w:b/>
      <w:color w:val="1F4E79" w:themeColor="accent1" w:themeShade="80"/>
    </w:rPr>
  </w:style>
  <w:style w:type="paragraph" w:styleId="8">
    <w:name w:val="heading 7"/>
    <w:basedOn w:val="1"/>
    <w:next w:val="1"/>
    <w:link w:val="331"/>
    <w:semiHidden/>
    <w:unhideWhenUsed/>
    <w:qFormat/>
    <w:uiPriority w:val="1"/>
    <w:pPr>
      <w:keepNext/>
      <w:keepLines/>
      <w:spacing w:before="40"/>
      <w:outlineLvl w:val="6"/>
    </w:pPr>
    <w:rPr>
      <w:rFonts w:ascii="Segoe UI Light" w:hAnsi="Segoe UI Light" w:cs="Segoe UI Light" w:eastAsiaTheme="majorEastAsia"/>
      <w:i/>
      <w:iCs/>
      <w:color w:val="1F4E79" w:themeColor="accent1" w:themeShade="80"/>
    </w:rPr>
  </w:style>
  <w:style w:type="paragraph" w:styleId="9">
    <w:name w:val="heading 8"/>
    <w:basedOn w:val="1"/>
    <w:next w:val="1"/>
    <w:link w:val="332"/>
    <w:semiHidden/>
    <w:unhideWhenUsed/>
    <w:qFormat/>
    <w:uiPriority w:val="1"/>
    <w:pPr>
      <w:keepNext/>
      <w:keepLines/>
      <w:spacing w:before="40"/>
      <w:outlineLvl w:val="7"/>
    </w:pPr>
    <w:rPr>
      <w:rFonts w:ascii="Segoe UI Light" w:hAnsi="Segoe UI Light" w:cs="Segoe UI Light" w:eastAsiaTheme="majorEastAsia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3"/>
    <w:semiHidden/>
    <w:unhideWhenUsed/>
    <w:qFormat/>
    <w:uiPriority w:val="1"/>
    <w:pPr>
      <w:keepNext/>
      <w:keepLines/>
      <w:spacing w:before="40"/>
      <w:outlineLvl w:val="8"/>
    </w:pPr>
    <w:rPr>
      <w:rFonts w:ascii="Segoe UI Light" w:hAnsi="Segoe UI Light" w:cs="Segoe UI Light" w:eastAsiaTheme="majorEastAsia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262"/>
    <w:semiHidden/>
    <w:unhideWhenUsed/>
    <w:uiPriority w:val="99"/>
    <w:pPr>
      <w:spacing w:line="240" w:lineRule="auto"/>
    </w:pPr>
    <w:rPr>
      <w:szCs w:val="18"/>
    </w:rPr>
  </w:style>
  <w:style w:type="paragraph" w:styleId="14">
    <w:name w:val="Block Text"/>
    <w:basedOn w:val="1"/>
    <w:semiHidden/>
    <w:unhideWhenUsed/>
    <w:qFormat/>
    <w:uiPriority w:val="99"/>
    <w:pPr>
      <w:pBdr>
        <w:top w:val="single" w:color="1F4E79" w:themeColor="accent1" w:themeShade="80" w:sz="2" w:space="10"/>
        <w:left w:val="single" w:color="1F4E79" w:themeColor="accent1" w:themeShade="80" w:sz="2" w:space="10"/>
        <w:bottom w:val="single" w:color="1F4E79" w:themeColor="accent1" w:themeShade="80" w:sz="2" w:space="10"/>
        <w:right w:val="single" w:color="1F4E79" w:themeColor="accent1" w:themeShade="80" w:sz="2" w:space="1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15">
    <w:name w:val="Body Text"/>
    <w:basedOn w:val="1"/>
    <w:link w:val="269"/>
    <w:semiHidden/>
    <w:unhideWhenUsed/>
    <w:uiPriority w:val="99"/>
    <w:pPr>
      <w:spacing w:after="120"/>
    </w:pPr>
  </w:style>
  <w:style w:type="paragraph" w:styleId="16">
    <w:name w:val="Body Text 2"/>
    <w:basedOn w:val="1"/>
    <w:link w:val="270"/>
    <w:semiHidden/>
    <w:unhideWhenUsed/>
    <w:qFormat/>
    <w:uiPriority w:val="99"/>
    <w:pPr>
      <w:spacing w:after="120" w:line="480" w:lineRule="auto"/>
    </w:pPr>
  </w:style>
  <w:style w:type="paragraph" w:styleId="17">
    <w:name w:val="Body Text 3"/>
    <w:basedOn w:val="1"/>
    <w:link w:val="271"/>
    <w:semiHidden/>
    <w:unhideWhenUsed/>
    <w:uiPriority w:val="99"/>
    <w:pPr>
      <w:spacing w:after="120"/>
    </w:pPr>
    <w:rPr>
      <w:szCs w:val="16"/>
    </w:rPr>
  </w:style>
  <w:style w:type="paragraph" w:styleId="18">
    <w:name w:val="Body Text First Indent"/>
    <w:basedOn w:val="15"/>
    <w:link w:val="272"/>
    <w:semiHidden/>
    <w:unhideWhenUsed/>
    <w:qFormat/>
    <w:uiPriority w:val="99"/>
    <w:pPr>
      <w:spacing w:after="0"/>
      <w:ind w:firstLine="360"/>
    </w:pPr>
  </w:style>
  <w:style w:type="paragraph" w:styleId="19">
    <w:name w:val="Body Text Indent"/>
    <w:basedOn w:val="1"/>
    <w:link w:val="273"/>
    <w:semiHidden/>
    <w:unhideWhenUsed/>
    <w:qFormat/>
    <w:uiPriority w:val="99"/>
    <w:pPr>
      <w:spacing w:after="120"/>
      <w:ind w:left="360"/>
    </w:pPr>
  </w:style>
  <w:style w:type="paragraph" w:styleId="20">
    <w:name w:val="Body Text First Indent 2"/>
    <w:basedOn w:val="19"/>
    <w:link w:val="274"/>
    <w:semiHidden/>
    <w:unhideWhenUsed/>
    <w:qFormat/>
    <w:uiPriority w:val="99"/>
    <w:pPr>
      <w:spacing w:after="0"/>
      <w:ind w:firstLine="360"/>
    </w:pPr>
  </w:style>
  <w:style w:type="paragraph" w:styleId="21">
    <w:name w:val="Body Text Indent 2"/>
    <w:basedOn w:val="1"/>
    <w:link w:val="275"/>
    <w:semiHidden/>
    <w:unhideWhenUsed/>
    <w:uiPriority w:val="99"/>
    <w:pPr>
      <w:spacing w:after="120" w:line="480" w:lineRule="auto"/>
      <w:ind w:left="360"/>
    </w:pPr>
  </w:style>
  <w:style w:type="paragraph" w:styleId="22">
    <w:name w:val="Body Text Indent 3"/>
    <w:basedOn w:val="1"/>
    <w:link w:val="276"/>
    <w:semiHidden/>
    <w:unhideWhenUsed/>
    <w:qFormat/>
    <w:uiPriority w:val="99"/>
    <w:pPr>
      <w:spacing w:after="120"/>
      <w:ind w:left="360"/>
    </w:pPr>
    <w:rPr>
      <w:szCs w:val="16"/>
    </w:rPr>
  </w:style>
  <w:style w:type="paragraph" w:styleId="23">
    <w:name w:val="caption"/>
    <w:basedOn w:val="1"/>
    <w:next w:val="1"/>
    <w:semiHidden/>
    <w:unhideWhenUsed/>
    <w:qFormat/>
    <w:uiPriority w:val="35"/>
    <w:pPr>
      <w:spacing w:before="0" w:after="200" w:line="240" w:lineRule="auto"/>
    </w:pPr>
    <w:rPr>
      <w:i/>
      <w:iCs/>
      <w:color w:val="44546A" w:themeColor="text2"/>
      <w:szCs w:val="18"/>
      <w14:textFill>
        <w14:solidFill>
          <w14:schemeClr w14:val="tx2"/>
        </w14:solidFill>
      </w14:textFill>
    </w:rPr>
  </w:style>
  <w:style w:type="paragraph" w:styleId="24">
    <w:name w:val="Closing"/>
    <w:basedOn w:val="1"/>
    <w:link w:val="278"/>
    <w:semiHidden/>
    <w:unhideWhenUsed/>
    <w:qFormat/>
    <w:uiPriority w:val="99"/>
    <w:pPr>
      <w:spacing w:before="0" w:line="240" w:lineRule="auto"/>
      <w:ind w:left="4320"/>
    </w:pPr>
  </w:style>
  <w:style w:type="character" w:styleId="25">
    <w:name w:val="annotation reference"/>
    <w:basedOn w:val="11"/>
    <w:semiHidden/>
    <w:unhideWhenUsed/>
    <w:uiPriority w:val="99"/>
    <w:rPr>
      <w:rFonts w:ascii="Segoe UI" w:hAnsi="Segoe UI" w:cs="Segoe UI"/>
      <w:sz w:val="22"/>
      <w:szCs w:val="16"/>
    </w:rPr>
  </w:style>
  <w:style w:type="paragraph" w:styleId="26">
    <w:name w:val="annotation text"/>
    <w:basedOn w:val="1"/>
    <w:link w:val="263"/>
    <w:semiHidden/>
    <w:unhideWhenUsed/>
    <w:uiPriority w:val="99"/>
    <w:pPr>
      <w:spacing w:line="240" w:lineRule="auto"/>
    </w:pPr>
    <w:rPr>
      <w:szCs w:val="20"/>
    </w:rPr>
  </w:style>
  <w:style w:type="paragraph" w:styleId="27">
    <w:name w:val="annotation subject"/>
    <w:basedOn w:val="26"/>
    <w:next w:val="26"/>
    <w:link w:val="264"/>
    <w:semiHidden/>
    <w:unhideWhenUsed/>
    <w:uiPriority w:val="99"/>
    <w:rPr>
      <w:b/>
      <w:bCs/>
    </w:rPr>
  </w:style>
  <w:style w:type="paragraph" w:styleId="28">
    <w:name w:val="Date"/>
    <w:basedOn w:val="1"/>
    <w:next w:val="1"/>
    <w:link w:val="279"/>
    <w:semiHidden/>
    <w:unhideWhenUsed/>
    <w:uiPriority w:val="99"/>
  </w:style>
  <w:style w:type="paragraph" w:styleId="29">
    <w:name w:val="Document Map"/>
    <w:basedOn w:val="1"/>
    <w:link w:val="280"/>
    <w:semiHidden/>
    <w:unhideWhenUsed/>
    <w:uiPriority w:val="99"/>
    <w:pPr>
      <w:spacing w:before="0" w:line="240" w:lineRule="auto"/>
    </w:pPr>
    <w:rPr>
      <w:szCs w:val="16"/>
    </w:rPr>
  </w:style>
  <w:style w:type="paragraph" w:styleId="30">
    <w:name w:val="E-mail Signature"/>
    <w:basedOn w:val="1"/>
    <w:link w:val="281"/>
    <w:semiHidden/>
    <w:unhideWhenUsed/>
    <w:uiPriority w:val="99"/>
    <w:pPr>
      <w:spacing w:before="0" w:line="240" w:lineRule="auto"/>
    </w:pPr>
  </w:style>
  <w:style w:type="character" w:styleId="31">
    <w:name w:val="Emphasis"/>
    <w:basedOn w:val="11"/>
    <w:qFormat/>
    <w:uiPriority w:val="3"/>
    <w:rPr>
      <w:rFonts w:ascii="Segoe UI" w:hAnsi="Segoe UI" w:cs="Segoe UI"/>
      <w:b/>
      <w:iCs/>
      <w:color w:val="BF0000" w:themeColor="accent2" w:themeShade="BF"/>
    </w:rPr>
  </w:style>
  <w:style w:type="character" w:styleId="32">
    <w:name w:val="endnote reference"/>
    <w:basedOn w:val="11"/>
    <w:semiHidden/>
    <w:unhideWhenUsed/>
    <w:uiPriority w:val="99"/>
    <w:rPr>
      <w:rFonts w:ascii="Segoe UI" w:hAnsi="Segoe UI" w:cs="Segoe UI"/>
      <w:vertAlign w:val="superscript"/>
    </w:rPr>
  </w:style>
  <w:style w:type="paragraph" w:styleId="33">
    <w:name w:val="endnote text"/>
    <w:basedOn w:val="1"/>
    <w:link w:val="282"/>
    <w:semiHidden/>
    <w:unhideWhenUsed/>
    <w:uiPriority w:val="99"/>
    <w:pPr>
      <w:spacing w:before="0" w:line="240" w:lineRule="auto"/>
    </w:pPr>
    <w:rPr>
      <w:szCs w:val="20"/>
    </w:rPr>
  </w:style>
  <w:style w:type="paragraph" w:styleId="34">
    <w:name w:val="envelope address"/>
    <w:basedOn w:val="1"/>
    <w:semiHidden/>
    <w:unhideWhenUsed/>
    <w:uiPriority w:val="99"/>
    <w:pPr>
      <w:framePr w:w="7920" w:h="1980" w:hRule="exact" w:hSpace="180" w:wrap="auto" w:vAnchor="margin" w:hAnchor="page" w:xAlign="center" w:yAlign="bottom"/>
      <w:spacing w:before="0" w:line="240" w:lineRule="auto"/>
      <w:ind w:left="2880"/>
    </w:pPr>
    <w:rPr>
      <w:rFonts w:ascii="Segoe UI Light" w:hAnsi="Segoe UI Light" w:cs="Segoe UI Light" w:eastAsiaTheme="majorEastAsia"/>
      <w:sz w:val="24"/>
      <w:szCs w:val="24"/>
    </w:rPr>
  </w:style>
  <w:style w:type="paragraph" w:styleId="35">
    <w:name w:val="envelope return"/>
    <w:basedOn w:val="1"/>
    <w:semiHidden/>
    <w:unhideWhenUsed/>
    <w:uiPriority w:val="99"/>
    <w:pPr>
      <w:spacing w:before="0" w:line="240" w:lineRule="auto"/>
    </w:pPr>
    <w:rPr>
      <w:rFonts w:ascii="Segoe UI Light" w:hAnsi="Segoe UI Light" w:cs="Segoe UI Light" w:eastAsiaTheme="majorEastAsia"/>
      <w:szCs w:val="20"/>
    </w:rPr>
  </w:style>
  <w:style w:type="character" w:styleId="36">
    <w:name w:val="FollowedHyperlink"/>
    <w:basedOn w:val="11"/>
    <w:semiHidden/>
    <w:unhideWhenUsed/>
    <w:qFormat/>
    <w:uiPriority w:val="99"/>
    <w:rPr>
      <w:rFonts w:ascii="Segoe UI" w:hAnsi="Segoe UI" w:cs="Segoe UI"/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37">
    <w:name w:val="footer"/>
    <w:basedOn w:val="1"/>
    <w:link w:val="253"/>
    <w:unhideWhenUsed/>
    <w:qFormat/>
    <w:uiPriority w:val="99"/>
    <w:pPr>
      <w:spacing w:line="240" w:lineRule="auto"/>
    </w:pPr>
  </w:style>
  <w:style w:type="character" w:styleId="38">
    <w:name w:val="footnote reference"/>
    <w:basedOn w:val="11"/>
    <w:semiHidden/>
    <w:unhideWhenUsed/>
    <w:uiPriority w:val="99"/>
    <w:rPr>
      <w:rFonts w:ascii="Segoe UI" w:hAnsi="Segoe UI" w:cs="Segoe UI"/>
      <w:vertAlign w:val="superscript"/>
    </w:rPr>
  </w:style>
  <w:style w:type="paragraph" w:styleId="39">
    <w:name w:val="footnote text"/>
    <w:basedOn w:val="1"/>
    <w:link w:val="283"/>
    <w:semiHidden/>
    <w:unhideWhenUsed/>
    <w:uiPriority w:val="99"/>
    <w:pPr>
      <w:spacing w:before="0" w:line="240" w:lineRule="auto"/>
    </w:pPr>
    <w:rPr>
      <w:szCs w:val="20"/>
    </w:rPr>
  </w:style>
  <w:style w:type="paragraph" w:styleId="40">
    <w:name w:val="header"/>
    <w:basedOn w:val="1"/>
    <w:link w:val="250"/>
    <w:unhideWhenUsed/>
    <w:uiPriority w:val="99"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styleId="41">
    <w:name w:val="HTML Acronym"/>
    <w:basedOn w:val="11"/>
    <w:semiHidden/>
    <w:unhideWhenUsed/>
    <w:uiPriority w:val="99"/>
    <w:rPr>
      <w:rFonts w:ascii="Segoe UI" w:hAnsi="Segoe UI" w:cs="Segoe UI"/>
    </w:rPr>
  </w:style>
  <w:style w:type="paragraph" w:styleId="42">
    <w:name w:val="HTML Address"/>
    <w:basedOn w:val="1"/>
    <w:link w:val="334"/>
    <w:semiHidden/>
    <w:unhideWhenUsed/>
    <w:uiPriority w:val="99"/>
    <w:pPr>
      <w:spacing w:before="0" w:line="240" w:lineRule="auto"/>
    </w:pPr>
    <w:rPr>
      <w:i/>
      <w:iCs/>
    </w:rPr>
  </w:style>
  <w:style w:type="character" w:styleId="43">
    <w:name w:val="HTML Cite"/>
    <w:basedOn w:val="11"/>
    <w:semiHidden/>
    <w:unhideWhenUsed/>
    <w:uiPriority w:val="99"/>
    <w:rPr>
      <w:rFonts w:ascii="Segoe UI" w:hAnsi="Segoe UI" w:cs="Segoe UI"/>
      <w:i/>
      <w:iCs/>
    </w:rPr>
  </w:style>
  <w:style w:type="character" w:styleId="44">
    <w:name w:val="HTML Code"/>
    <w:basedOn w:val="11"/>
    <w:semiHidden/>
    <w:unhideWhenUsed/>
    <w:uiPriority w:val="99"/>
    <w:rPr>
      <w:rFonts w:ascii="Consolas" w:hAnsi="Consolas" w:cs="Segoe UI"/>
      <w:sz w:val="22"/>
      <w:szCs w:val="20"/>
    </w:rPr>
  </w:style>
  <w:style w:type="character" w:styleId="45">
    <w:name w:val="HTML Definition"/>
    <w:basedOn w:val="11"/>
    <w:semiHidden/>
    <w:unhideWhenUsed/>
    <w:uiPriority w:val="99"/>
    <w:rPr>
      <w:rFonts w:ascii="Segoe UI" w:hAnsi="Segoe UI" w:cs="Segoe UI"/>
      <w:i/>
      <w:iCs/>
    </w:rPr>
  </w:style>
  <w:style w:type="character" w:styleId="46">
    <w:name w:val="HTML Keyboard"/>
    <w:basedOn w:val="11"/>
    <w:semiHidden/>
    <w:unhideWhenUsed/>
    <w:uiPriority w:val="99"/>
    <w:rPr>
      <w:rFonts w:ascii="Consolas" w:hAnsi="Consolas" w:cs="Segoe UI"/>
      <w:sz w:val="22"/>
      <w:szCs w:val="20"/>
    </w:rPr>
  </w:style>
  <w:style w:type="paragraph" w:styleId="47">
    <w:name w:val="HTML Preformatted"/>
    <w:basedOn w:val="1"/>
    <w:link w:val="335"/>
    <w:semiHidden/>
    <w:unhideWhenUsed/>
    <w:uiPriority w:val="99"/>
    <w:pPr>
      <w:spacing w:before="0" w:line="240" w:lineRule="auto"/>
    </w:pPr>
    <w:rPr>
      <w:rFonts w:ascii="Consolas" w:hAnsi="Consolas"/>
      <w:szCs w:val="20"/>
    </w:rPr>
  </w:style>
  <w:style w:type="character" w:styleId="48">
    <w:name w:val="HTML Sample"/>
    <w:basedOn w:val="11"/>
    <w:semiHidden/>
    <w:unhideWhenUsed/>
    <w:uiPriority w:val="99"/>
    <w:rPr>
      <w:rFonts w:ascii="Consolas" w:hAnsi="Consolas" w:cs="Segoe UI"/>
      <w:sz w:val="24"/>
      <w:szCs w:val="24"/>
    </w:rPr>
  </w:style>
  <w:style w:type="character" w:styleId="49">
    <w:name w:val="HTML Typewriter"/>
    <w:basedOn w:val="11"/>
    <w:semiHidden/>
    <w:unhideWhenUsed/>
    <w:uiPriority w:val="99"/>
    <w:rPr>
      <w:rFonts w:ascii="Consolas" w:hAnsi="Consolas" w:cs="Segoe UI"/>
      <w:sz w:val="22"/>
      <w:szCs w:val="20"/>
    </w:rPr>
  </w:style>
  <w:style w:type="character" w:styleId="50">
    <w:name w:val="HTML Variable"/>
    <w:basedOn w:val="11"/>
    <w:semiHidden/>
    <w:unhideWhenUsed/>
    <w:uiPriority w:val="99"/>
    <w:rPr>
      <w:rFonts w:ascii="Segoe UI" w:hAnsi="Segoe UI" w:cs="Segoe UI"/>
      <w:i/>
      <w:iCs/>
    </w:rPr>
  </w:style>
  <w:style w:type="character" w:styleId="51">
    <w:name w:val="Hyperlink"/>
    <w:basedOn w:val="11"/>
    <w:unhideWhenUsed/>
    <w:qFormat/>
    <w:uiPriority w:val="99"/>
    <w:rPr>
      <w:rFonts w:ascii="Segoe UI" w:hAnsi="Segoe UI" w:cs="Segoe UI"/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2">
    <w:name w:val="index 1"/>
    <w:basedOn w:val="1"/>
    <w:next w:val="1"/>
    <w:autoRedefine/>
    <w:semiHidden/>
    <w:unhideWhenUsed/>
    <w:uiPriority w:val="99"/>
    <w:pPr>
      <w:spacing w:before="0" w:line="240" w:lineRule="auto"/>
      <w:ind w:left="220" w:hanging="220"/>
    </w:pPr>
  </w:style>
  <w:style w:type="paragraph" w:styleId="53">
    <w:name w:val="index 2"/>
    <w:basedOn w:val="1"/>
    <w:next w:val="1"/>
    <w:autoRedefine/>
    <w:semiHidden/>
    <w:unhideWhenUsed/>
    <w:uiPriority w:val="99"/>
    <w:pPr>
      <w:spacing w:before="0" w:line="240" w:lineRule="auto"/>
      <w:ind w:left="440" w:hanging="220"/>
    </w:pPr>
  </w:style>
  <w:style w:type="paragraph" w:styleId="54">
    <w:name w:val="index 3"/>
    <w:basedOn w:val="1"/>
    <w:next w:val="1"/>
    <w:autoRedefine/>
    <w:semiHidden/>
    <w:unhideWhenUsed/>
    <w:uiPriority w:val="99"/>
    <w:pPr>
      <w:spacing w:before="0" w:line="240" w:lineRule="auto"/>
      <w:ind w:left="660" w:hanging="220"/>
    </w:pPr>
  </w:style>
  <w:style w:type="paragraph" w:styleId="55">
    <w:name w:val="index 4"/>
    <w:basedOn w:val="1"/>
    <w:next w:val="1"/>
    <w:autoRedefine/>
    <w:semiHidden/>
    <w:unhideWhenUsed/>
    <w:uiPriority w:val="99"/>
    <w:pPr>
      <w:spacing w:before="0" w:line="240" w:lineRule="auto"/>
      <w:ind w:left="880" w:hanging="220"/>
    </w:pPr>
  </w:style>
  <w:style w:type="paragraph" w:styleId="56">
    <w:name w:val="index 5"/>
    <w:basedOn w:val="1"/>
    <w:next w:val="1"/>
    <w:autoRedefine/>
    <w:semiHidden/>
    <w:unhideWhenUsed/>
    <w:uiPriority w:val="99"/>
    <w:pPr>
      <w:spacing w:before="0" w:line="240" w:lineRule="auto"/>
      <w:ind w:left="1100" w:hanging="220"/>
    </w:pPr>
  </w:style>
  <w:style w:type="paragraph" w:styleId="57">
    <w:name w:val="index 6"/>
    <w:basedOn w:val="1"/>
    <w:next w:val="1"/>
    <w:autoRedefine/>
    <w:semiHidden/>
    <w:unhideWhenUsed/>
    <w:uiPriority w:val="99"/>
    <w:pPr>
      <w:spacing w:before="0" w:line="240" w:lineRule="auto"/>
      <w:ind w:left="1320" w:hanging="220"/>
    </w:pPr>
  </w:style>
  <w:style w:type="paragraph" w:styleId="58">
    <w:name w:val="index 7"/>
    <w:basedOn w:val="1"/>
    <w:next w:val="1"/>
    <w:autoRedefine/>
    <w:semiHidden/>
    <w:unhideWhenUsed/>
    <w:uiPriority w:val="99"/>
    <w:pPr>
      <w:spacing w:before="0" w:line="240" w:lineRule="auto"/>
      <w:ind w:left="1540" w:hanging="220"/>
    </w:pPr>
  </w:style>
  <w:style w:type="paragraph" w:styleId="59">
    <w:name w:val="index 8"/>
    <w:basedOn w:val="1"/>
    <w:next w:val="1"/>
    <w:autoRedefine/>
    <w:semiHidden/>
    <w:unhideWhenUsed/>
    <w:uiPriority w:val="99"/>
    <w:pPr>
      <w:spacing w:before="0" w:line="240" w:lineRule="auto"/>
      <w:ind w:left="1760" w:hanging="220"/>
    </w:pPr>
  </w:style>
  <w:style w:type="paragraph" w:styleId="60">
    <w:name w:val="index 9"/>
    <w:basedOn w:val="1"/>
    <w:next w:val="1"/>
    <w:autoRedefine/>
    <w:semiHidden/>
    <w:unhideWhenUsed/>
    <w:uiPriority w:val="99"/>
    <w:pPr>
      <w:spacing w:before="0" w:line="240" w:lineRule="auto"/>
      <w:ind w:left="1980" w:hanging="220"/>
    </w:pPr>
  </w:style>
  <w:style w:type="paragraph" w:styleId="61">
    <w:name w:val="index heading"/>
    <w:basedOn w:val="1"/>
    <w:next w:val="52"/>
    <w:semiHidden/>
    <w:unhideWhenUsed/>
    <w:uiPriority w:val="99"/>
    <w:rPr>
      <w:rFonts w:ascii="Segoe UI Light" w:hAnsi="Segoe UI Light" w:cs="Segoe UI Light" w:eastAsiaTheme="majorEastAsia"/>
      <w:b/>
      <w:bCs/>
    </w:rPr>
  </w:style>
  <w:style w:type="character" w:styleId="62">
    <w:name w:val="line number"/>
    <w:basedOn w:val="11"/>
    <w:semiHidden/>
    <w:unhideWhenUsed/>
    <w:uiPriority w:val="99"/>
    <w:rPr>
      <w:rFonts w:ascii="Segoe UI" w:hAnsi="Segoe UI" w:cs="Segoe UI"/>
    </w:rPr>
  </w:style>
  <w:style w:type="paragraph" w:styleId="63">
    <w:name w:val="List"/>
    <w:basedOn w:val="1"/>
    <w:semiHidden/>
    <w:unhideWhenUsed/>
    <w:uiPriority w:val="99"/>
    <w:pPr>
      <w:ind w:left="360" w:hanging="360"/>
      <w:contextualSpacing/>
    </w:pPr>
  </w:style>
  <w:style w:type="paragraph" w:styleId="64">
    <w:name w:val="List 2"/>
    <w:basedOn w:val="1"/>
    <w:semiHidden/>
    <w:unhideWhenUsed/>
    <w:uiPriority w:val="99"/>
    <w:pPr>
      <w:ind w:left="720" w:hanging="360"/>
      <w:contextualSpacing/>
    </w:pPr>
  </w:style>
  <w:style w:type="paragraph" w:styleId="65">
    <w:name w:val="List 3"/>
    <w:basedOn w:val="1"/>
    <w:semiHidden/>
    <w:unhideWhenUsed/>
    <w:uiPriority w:val="99"/>
    <w:pPr>
      <w:ind w:left="1080" w:hanging="360"/>
      <w:contextualSpacing/>
    </w:pPr>
  </w:style>
  <w:style w:type="paragraph" w:styleId="66">
    <w:name w:val="List 4"/>
    <w:basedOn w:val="1"/>
    <w:semiHidden/>
    <w:unhideWhenUsed/>
    <w:uiPriority w:val="99"/>
    <w:pPr>
      <w:ind w:left="1440" w:hanging="360"/>
      <w:contextualSpacing/>
    </w:pPr>
  </w:style>
  <w:style w:type="paragraph" w:styleId="67">
    <w:name w:val="List 5"/>
    <w:basedOn w:val="1"/>
    <w:semiHidden/>
    <w:unhideWhenUsed/>
    <w:uiPriority w:val="99"/>
    <w:pPr>
      <w:ind w:left="1800" w:hanging="360"/>
      <w:contextualSpacing/>
    </w:pPr>
  </w:style>
  <w:style w:type="paragraph" w:styleId="68">
    <w:name w:val="List Bullet"/>
    <w:basedOn w:val="1"/>
    <w:qFormat/>
    <w:uiPriority w:val="11"/>
    <w:pPr>
      <w:numPr>
        <w:ilvl w:val="0"/>
        <w:numId w:val="1"/>
      </w:numPr>
    </w:pPr>
  </w:style>
  <w:style w:type="paragraph" w:styleId="69">
    <w:name w:val="List Bullet 2"/>
    <w:basedOn w:val="1"/>
    <w:semiHidden/>
    <w:unhideWhenUsed/>
    <w:uiPriority w:val="99"/>
    <w:pPr>
      <w:numPr>
        <w:ilvl w:val="0"/>
        <w:numId w:val="2"/>
      </w:numPr>
      <w:contextualSpacing/>
    </w:pPr>
  </w:style>
  <w:style w:type="paragraph" w:styleId="70">
    <w:name w:val="List Bullet 3"/>
    <w:basedOn w:val="1"/>
    <w:semiHidden/>
    <w:unhideWhenUsed/>
    <w:uiPriority w:val="99"/>
    <w:pPr>
      <w:numPr>
        <w:ilvl w:val="0"/>
        <w:numId w:val="3"/>
      </w:numPr>
      <w:contextualSpacing/>
    </w:pPr>
  </w:style>
  <w:style w:type="paragraph" w:styleId="71">
    <w:name w:val="List Bullet 4"/>
    <w:basedOn w:val="1"/>
    <w:semiHidden/>
    <w:unhideWhenUsed/>
    <w:uiPriority w:val="99"/>
    <w:pPr>
      <w:numPr>
        <w:ilvl w:val="0"/>
        <w:numId w:val="4"/>
      </w:numPr>
      <w:contextualSpacing/>
    </w:pPr>
  </w:style>
  <w:style w:type="paragraph" w:styleId="72">
    <w:name w:val="List Bullet 5"/>
    <w:basedOn w:val="1"/>
    <w:semiHidden/>
    <w:unhideWhenUsed/>
    <w:uiPriority w:val="99"/>
    <w:pPr>
      <w:numPr>
        <w:ilvl w:val="0"/>
        <w:numId w:val="5"/>
      </w:numPr>
      <w:contextualSpacing/>
    </w:pPr>
  </w:style>
  <w:style w:type="paragraph" w:styleId="73">
    <w:name w:val="List Continue"/>
    <w:basedOn w:val="1"/>
    <w:semiHidden/>
    <w:unhideWhenUsed/>
    <w:uiPriority w:val="99"/>
    <w:pPr>
      <w:spacing w:after="120"/>
      <w:ind w:left="360"/>
      <w:contextualSpacing/>
    </w:pPr>
  </w:style>
  <w:style w:type="paragraph" w:styleId="74">
    <w:name w:val="List Continue 2"/>
    <w:basedOn w:val="1"/>
    <w:semiHidden/>
    <w:unhideWhenUsed/>
    <w:uiPriority w:val="99"/>
    <w:pPr>
      <w:spacing w:after="120"/>
      <w:ind w:left="720"/>
      <w:contextualSpacing/>
    </w:pPr>
  </w:style>
  <w:style w:type="paragraph" w:styleId="75">
    <w:name w:val="List Continue 3"/>
    <w:basedOn w:val="1"/>
    <w:semiHidden/>
    <w:unhideWhenUsed/>
    <w:uiPriority w:val="99"/>
    <w:pPr>
      <w:spacing w:after="120"/>
      <w:ind w:left="1080"/>
      <w:contextualSpacing/>
    </w:pPr>
  </w:style>
  <w:style w:type="paragraph" w:styleId="76">
    <w:name w:val="List Continue 4"/>
    <w:basedOn w:val="1"/>
    <w:semiHidden/>
    <w:unhideWhenUsed/>
    <w:uiPriority w:val="99"/>
    <w:pPr>
      <w:spacing w:after="120"/>
      <w:ind w:left="1440"/>
      <w:contextualSpacing/>
    </w:pPr>
  </w:style>
  <w:style w:type="paragraph" w:styleId="77">
    <w:name w:val="List Continue 5"/>
    <w:basedOn w:val="1"/>
    <w:semiHidden/>
    <w:unhideWhenUsed/>
    <w:uiPriority w:val="99"/>
    <w:pPr>
      <w:spacing w:after="120"/>
      <w:ind w:left="1800"/>
      <w:contextualSpacing/>
    </w:pPr>
  </w:style>
  <w:style w:type="paragraph" w:styleId="78">
    <w:name w:val="List Number"/>
    <w:basedOn w:val="1"/>
    <w:link w:val="412"/>
    <w:qFormat/>
    <w:uiPriority w:val="10"/>
    <w:pPr>
      <w:numPr>
        <w:ilvl w:val="0"/>
        <w:numId w:val="6"/>
      </w:numPr>
    </w:pPr>
    <w:rPr>
      <w:rFonts w:eastAsiaTheme="minorEastAsia"/>
      <w:color w:val="3B3838" w:themeColor="background2" w:themeShade="40"/>
    </w:rPr>
  </w:style>
  <w:style w:type="paragraph" w:styleId="79">
    <w:name w:val="List Number 2"/>
    <w:basedOn w:val="1"/>
    <w:semiHidden/>
    <w:unhideWhenUsed/>
    <w:uiPriority w:val="99"/>
    <w:pPr>
      <w:numPr>
        <w:ilvl w:val="0"/>
        <w:numId w:val="7"/>
      </w:numPr>
      <w:contextualSpacing/>
    </w:pPr>
  </w:style>
  <w:style w:type="paragraph" w:styleId="80">
    <w:name w:val="List Number 3"/>
    <w:basedOn w:val="1"/>
    <w:semiHidden/>
    <w:unhideWhenUsed/>
    <w:uiPriority w:val="99"/>
    <w:pPr>
      <w:numPr>
        <w:ilvl w:val="0"/>
        <w:numId w:val="8"/>
      </w:numPr>
      <w:contextualSpacing/>
    </w:pPr>
  </w:style>
  <w:style w:type="paragraph" w:styleId="81">
    <w:name w:val="List Number 4"/>
    <w:basedOn w:val="1"/>
    <w:semiHidden/>
    <w:unhideWhenUsed/>
    <w:uiPriority w:val="99"/>
    <w:pPr>
      <w:numPr>
        <w:ilvl w:val="0"/>
        <w:numId w:val="9"/>
      </w:numPr>
      <w:contextualSpacing/>
    </w:pPr>
  </w:style>
  <w:style w:type="paragraph" w:styleId="82">
    <w:name w:val="List Number 5"/>
    <w:basedOn w:val="1"/>
    <w:semiHidden/>
    <w:unhideWhenUsed/>
    <w:uiPriority w:val="99"/>
    <w:pPr>
      <w:numPr>
        <w:ilvl w:val="0"/>
        <w:numId w:val="10"/>
      </w:numPr>
      <w:contextualSpacing/>
    </w:pPr>
  </w:style>
  <w:style w:type="paragraph" w:styleId="83">
    <w:name w:val="macro"/>
    <w:link w:val="389"/>
    <w:semiHidden/>
    <w:unhideWhenUsed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line="259" w:lineRule="auto"/>
    </w:pPr>
    <w:rPr>
      <w:rFonts w:ascii="Consolas" w:hAnsi="Consolas" w:cs="Consolas" w:eastAsiaTheme="minorHAnsi"/>
      <w:sz w:val="22"/>
      <w:szCs w:val="20"/>
      <w:lang w:val="ru-RU" w:eastAsia="en-US" w:bidi="ar-SA"/>
    </w:rPr>
  </w:style>
  <w:style w:type="paragraph" w:styleId="84">
    <w:name w:val="Message Header"/>
    <w:basedOn w:val="1"/>
    <w:link w:val="390"/>
    <w:semiHidden/>
    <w:unhideWhenUsed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before="0" w:line="240" w:lineRule="auto"/>
      <w:ind w:left="1080" w:hanging="1080"/>
    </w:pPr>
    <w:rPr>
      <w:rFonts w:ascii="Segoe UI Light" w:hAnsi="Segoe UI Light" w:cs="Segoe UI Light" w:eastAsiaTheme="majorEastAsia"/>
      <w:sz w:val="24"/>
      <w:szCs w:val="24"/>
    </w:rPr>
  </w:style>
  <w:style w:type="paragraph" w:styleId="8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color w:val="404040" w:themeColor="text1" w:themeTint="BF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86">
    <w:name w:val="Normal Indent"/>
    <w:basedOn w:val="1"/>
    <w:semiHidden/>
    <w:unhideWhenUsed/>
    <w:uiPriority w:val="99"/>
    <w:pPr>
      <w:ind w:left="720"/>
    </w:pPr>
  </w:style>
  <w:style w:type="paragraph" w:styleId="87">
    <w:name w:val="Note Heading"/>
    <w:basedOn w:val="1"/>
    <w:next w:val="1"/>
    <w:link w:val="392"/>
    <w:semiHidden/>
    <w:unhideWhenUsed/>
    <w:uiPriority w:val="99"/>
    <w:pPr>
      <w:spacing w:before="0" w:line="240" w:lineRule="auto"/>
    </w:pPr>
  </w:style>
  <w:style w:type="character" w:styleId="88">
    <w:name w:val="page number"/>
    <w:basedOn w:val="11"/>
    <w:semiHidden/>
    <w:unhideWhenUsed/>
    <w:uiPriority w:val="99"/>
    <w:rPr>
      <w:rFonts w:ascii="Segoe UI" w:hAnsi="Segoe UI" w:cs="Segoe UI"/>
    </w:rPr>
  </w:style>
  <w:style w:type="paragraph" w:styleId="89">
    <w:name w:val="Plain Text"/>
    <w:basedOn w:val="1"/>
    <w:link w:val="399"/>
    <w:semiHidden/>
    <w:unhideWhenUsed/>
    <w:uiPriority w:val="99"/>
    <w:pPr>
      <w:spacing w:before="0" w:line="240" w:lineRule="auto"/>
    </w:pPr>
    <w:rPr>
      <w:rFonts w:ascii="Consolas" w:hAnsi="Consolas" w:cs="Consolas"/>
      <w:szCs w:val="21"/>
    </w:rPr>
  </w:style>
  <w:style w:type="paragraph" w:styleId="90">
    <w:name w:val="Salutation"/>
    <w:basedOn w:val="1"/>
    <w:next w:val="1"/>
    <w:link w:val="402"/>
    <w:semiHidden/>
    <w:unhideWhenUsed/>
    <w:uiPriority w:val="99"/>
  </w:style>
  <w:style w:type="paragraph" w:styleId="91">
    <w:name w:val="Signature"/>
    <w:basedOn w:val="1"/>
    <w:link w:val="403"/>
    <w:semiHidden/>
    <w:unhideWhenUsed/>
    <w:uiPriority w:val="99"/>
    <w:pPr>
      <w:spacing w:before="0" w:line="240" w:lineRule="auto"/>
      <w:ind w:left="4320"/>
    </w:pPr>
  </w:style>
  <w:style w:type="character" w:styleId="92">
    <w:name w:val="Strong"/>
    <w:basedOn w:val="11"/>
    <w:qFormat/>
    <w:uiPriority w:val="4"/>
    <w:rPr>
      <w:rFonts w:ascii="Segoe UI" w:hAnsi="Segoe UI" w:cs="Segoe UI"/>
      <w:b/>
      <w:bCs/>
      <w:color w:val="2B579A" w:themeColor="accent5"/>
      <w14:textFill>
        <w14:solidFill>
          <w14:schemeClr w14:val="accent5"/>
        </w14:solidFill>
      </w14:textFill>
    </w:rPr>
  </w:style>
  <w:style w:type="paragraph" w:styleId="93">
    <w:name w:val="Subtitle"/>
    <w:basedOn w:val="1"/>
    <w:next w:val="1"/>
    <w:link w:val="252"/>
    <w:qFormat/>
    <w:uiPriority w:val="2"/>
    <w:pPr>
      <w:pBdr>
        <w:left w:val="single" w:color="2B579A" w:themeColor="accent5" w:sz="48" w:space="0"/>
        <w:bottom w:val="single" w:color="2B579A" w:themeColor="accent5" w:sz="48" w:space="1"/>
      </w:pBdr>
      <w:shd w:val="clear" w:color="auto" w:fill="2B579A" w:themeFill="accent5"/>
      <w:spacing w:before="0" w:after="120"/>
      <w:ind w:left="144"/>
      <w:contextualSpacing/>
    </w:pPr>
    <w:rPr>
      <w:rFonts w:ascii="Segoe UI Light" w:hAnsi="Segoe UI Light" w:cs="Segoe UI Light" w:eastAsiaTheme="minorEastAsia"/>
      <w:color w:val="FFFFFF" w:themeColor="background1"/>
      <w:spacing w:val="15"/>
      <w:sz w:val="36"/>
      <w14:textFill>
        <w14:solidFill>
          <w14:schemeClr w14:val="bg1"/>
        </w14:solidFill>
      </w14:textFill>
    </w:rPr>
  </w:style>
  <w:style w:type="table" w:styleId="94">
    <w:name w:val="Table 3D effects 1"/>
    <w:basedOn w:val="12"/>
    <w:semiHidden/>
    <w:unhideWhenUsed/>
    <w:uiPriority w:val="9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semiHidden/>
    <w:unhideWhenUsed/>
    <w:uiPriority w:val="9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semiHidden/>
    <w:unhideWhenUsed/>
    <w:uiPriority w:val="9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semiHidden/>
    <w:unhideWhenUsed/>
    <w:uiPriority w:val="9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semiHidden/>
    <w:unhideWhenUsed/>
    <w:uiPriority w:val="9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semiHidden/>
    <w:unhideWhenUsed/>
    <w:uiPriority w:val="99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semiHidden/>
    <w:unhideWhenUsed/>
    <w:uiPriority w:val="99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semiHidden/>
    <w:unhideWhenUsed/>
    <w:uiPriority w:val="99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semiHidden/>
    <w:unhideWhenUsed/>
    <w:uiPriority w:val="99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semiHidden/>
    <w:unhideWhenUsed/>
    <w:uiPriority w:val="99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semiHidden/>
    <w:unhideWhenUsed/>
    <w:uiPriority w:val="99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semiHidden/>
    <w:unhideWhenUsed/>
    <w:uiPriority w:val="9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semiHidden/>
    <w:unhideWhenUsed/>
    <w:uiPriority w:val="99"/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semiHidden/>
    <w:unhideWhenUsed/>
    <w:uiPriority w:val="99"/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semiHidden/>
    <w:unhideWhenUsed/>
    <w:uiPriority w:val="99"/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semiHidden/>
    <w:unhideWhenUsed/>
    <w:uiPriority w:val="99"/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semiHidden/>
    <w:unhideWhenUsed/>
    <w:uiPriority w:val="99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39"/>
    <w:pPr>
      <w:spacing w:line="240" w:lineRule="auto"/>
    </w:pPr>
    <w:rPr>
      <w:rFonts w:ascii="Arial" w:hAnsi="Arial" w:cs="Arial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semiHidden/>
    <w:unhideWhenUsed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semiHidden/>
    <w:unhideWhenUsed/>
    <w:uiPriority w:val="99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semiHidden/>
    <w:unhideWhenUsed/>
    <w:uiPriority w:val="99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semiHidden/>
    <w:unhideWhenUsed/>
    <w:uiPriority w:val="99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semiHidden/>
    <w:unhideWhenUsed/>
    <w:uiPriority w:val="9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semiHidden/>
    <w:unhideWhenUsed/>
    <w:uiPriority w:val="9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semiHidden/>
    <w:unhideWhenUsed/>
    <w:uiPriority w:val="99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semiHidden/>
    <w:unhideWhenUsed/>
    <w:uiPriority w:val="99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semiHidden/>
    <w:unhideWhenUsed/>
    <w:uiPriority w:val="99"/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semiHidden/>
    <w:unhideWhenUsed/>
    <w:uiPriority w:val="99"/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semiHidden/>
    <w:unhideWhenUsed/>
    <w:uiPriority w:val="99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semiHidden/>
    <w:unhideWhenUsed/>
    <w:uiPriority w:val="9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semiHidden/>
    <w:unhideWhenUsed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semiHidden/>
    <w:unhideWhenUsed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semiHidden/>
    <w:unhideWhenUsed/>
    <w:uiPriority w:val="99"/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semiHidden/>
    <w:unhideWhenUsed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semiHidden/>
    <w:unhideWhenUsed/>
    <w:uiPriority w:val="99"/>
    <w:pPr>
      <w:ind w:left="220" w:hanging="220"/>
    </w:pPr>
  </w:style>
  <w:style w:type="paragraph" w:styleId="129">
    <w:name w:val="table of figures"/>
    <w:basedOn w:val="1"/>
    <w:next w:val="1"/>
    <w:semiHidden/>
    <w:unhideWhenUsed/>
    <w:uiPriority w:val="99"/>
  </w:style>
  <w:style w:type="table" w:styleId="130">
    <w:name w:val="Table Professional"/>
    <w:basedOn w:val="12"/>
    <w:semiHidden/>
    <w:unhideWhenUsed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semiHidden/>
    <w:unhideWhenUsed/>
    <w:uiPriority w:val="99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semiHidden/>
    <w:unhideWhenUsed/>
    <w:uiPriority w:val="99"/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semiHidden/>
    <w:unhideWhenUsed/>
    <w:uiPriority w:val="9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semiHidden/>
    <w:unhideWhenUsed/>
    <w:uiPriority w:val="99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semiHidden/>
    <w:unhideWhenUsed/>
    <w:uiPriority w:val="99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semiHidden/>
    <w:unhideWhenUsed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semiHidden/>
    <w:unhideWhenUsed/>
    <w:uiPriority w:val="99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semiHidden/>
    <w:unhideWhenUsed/>
    <w:uiPriority w:val="99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semiHidden/>
    <w:unhideWhenUsed/>
    <w:uiPriority w:val="99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link w:val="251"/>
    <w:qFormat/>
    <w:uiPriority w:val="1"/>
    <w:pPr>
      <w:pBdr>
        <w:left w:val="single" w:color="2B579A" w:themeColor="accent5" w:sz="48" w:space="0"/>
      </w:pBdr>
      <w:shd w:val="clear" w:color="auto" w:fill="2B579A" w:themeFill="accent5"/>
      <w:spacing w:before="0" w:line="240" w:lineRule="auto"/>
      <w:ind w:left="144"/>
      <w:contextualSpacing/>
    </w:pPr>
    <w:rPr>
      <w:rFonts w:ascii="Segoe UI Light" w:hAnsi="Segoe UI Light" w:cs="Segoe UI Light" w:eastAsiaTheme="majorEastAsia"/>
      <w:color w:val="FFFFFF" w:themeColor="background1"/>
      <w:spacing w:val="-10"/>
      <w:kern w:val="28"/>
      <w:sz w:val="96"/>
      <w:szCs w:val="56"/>
      <w14:textFill>
        <w14:solidFill>
          <w14:schemeClr w14:val="bg1"/>
        </w14:solidFill>
      </w14:textFill>
    </w:rPr>
  </w:style>
  <w:style w:type="paragraph" w:styleId="141">
    <w:name w:val="toa heading"/>
    <w:basedOn w:val="1"/>
    <w:next w:val="1"/>
    <w:semiHidden/>
    <w:unhideWhenUsed/>
    <w:uiPriority w:val="99"/>
    <w:pPr>
      <w:spacing w:before="120"/>
    </w:pPr>
    <w:rPr>
      <w:rFonts w:ascii="Segoe UI Light" w:hAnsi="Segoe UI Light" w:cs="Segoe UI Light" w:eastAsiaTheme="majorEastAsia"/>
      <w:b/>
      <w:bCs/>
      <w:sz w:val="24"/>
      <w:szCs w:val="24"/>
    </w:rPr>
  </w:style>
  <w:style w:type="paragraph" w:styleId="142">
    <w:name w:val="toc 1"/>
    <w:basedOn w:val="1"/>
    <w:next w:val="1"/>
    <w:autoRedefine/>
    <w:unhideWhenUsed/>
    <w:uiPriority w:val="39"/>
    <w:pPr>
      <w:spacing w:after="100"/>
    </w:pPr>
  </w:style>
  <w:style w:type="paragraph" w:styleId="143">
    <w:name w:val="toc 2"/>
    <w:basedOn w:val="1"/>
    <w:next w:val="1"/>
    <w:autoRedefine/>
    <w:unhideWhenUsed/>
    <w:uiPriority w:val="39"/>
    <w:pPr>
      <w:spacing w:after="100"/>
      <w:ind w:left="220"/>
    </w:pPr>
  </w:style>
  <w:style w:type="paragraph" w:styleId="144">
    <w:name w:val="toc 3"/>
    <w:basedOn w:val="1"/>
    <w:next w:val="1"/>
    <w:autoRedefine/>
    <w:unhideWhenUsed/>
    <w:uiPriority w:val="39"/>
    <w:pPr>
      <w:spacing w:after="100"/>
      <w:ind w:left="440"/>
    </w:pPr>
  </w:style>
  <w:style w:type="paragraph" w:styleId="145">
    <w:name w:val="toc 4"/>
    <w:basedOn w:val="1"/>
    <w:next w:val="1"/>
    <w:autoRedefine/>
    <w:semiHidden/>
    <w:unhideWhenUsed/>
    <w:uiPriority w:val="39"/>
    <w:pPr>
      <w:spacing w:after="100"/>
      <w:ind w:left="660"/>
    </w:pPr>
  </w:style>
  <w:style w:type="paragraph" w:styleId="146">
    <w:name w:val="toc 5"/>
    <w:basedOn w:val="1"/>
    <w:next w:val="1"/>
    <w:autoRedefine/>
    <w:semiHidden/>
    <w:unhideWhenUsed/>
    <w:uiPriority w:val="39"/>
    <w:pPr>
      <w:spacing w:after="100"/>
      <w:ind w:left="880"/>
    </w:pPr>
  </w:style>
  <w:style w:type="paragraph" w:styleId="147">
    <w:name w:val="toc 6"/>
    <w:basedOn w:val="1"/>
    <w:next w:val="1"/>
    <w:autoRedefine/>
    <w:semiHidden/>
    <w:unhideWhenUsed/>
    <w:uiPriority w:val="39"/>
    <w:pPr>
      <w:spacing w:after="100"/>
      <w:ind w:left="1100"/>
    </w:pPr>
  </w:style>
  <w:style w:type="paragraph" w:styleId="148">
    <w:name w:val="toc 7"/>
    <w:basedOn w:val="1"/>
    <w:next w:val="1"/>
    <w:autoRedefine/>
    <w:semiHidden/>
    <w:unhideWhenUsed/>
    <w:uiPriority w:val="39"/>
    <w:pPr>
      <w:spacing w:after="100"/>
      <w:ind w:left="1320"/>
    </w:pPr>
  </w:style>
  <w:style w:type="paragraph" w:styleId="149">
    <w:name w:val="toc 8"/>
    <w:basedOn w:val="1"/>
    <w:next w:val="1"/>
    <w:autoRedefine/>
    <w:semiHidden/>
    <w:unhideWhenUsed/>
    <w:uiPriority w:val="39"/>
    <w:pPr>
      <w:spacing w:after="100"/>
      <w:ind w:left="1540"/>
    </w:pPr>
  </w:style>
  <w:style w:type="paragraph" w:styleId="150">
    <w:name w:val="toc 9"/>
    <w:basedOn w:val="1"/>
    <w:next w:val="1"/>
    <w:autoRedefine/>
    <w:semiHidden/>
    <w:unhideWhenUsed/>
    <w:uiPriority w:val="39"/>
    <w:pPr>
      <w:spacing w:after="100"/>
      <w:ind w:left="1760"/>
    </w:pPr>
  </w:style>
  <w:style w:type="table" w:styleId="151">
    <w:name w:val="Light Shading"/>
    <w:basedOn w:val="12"/>
    <w:semiHidden/>
    <w:unhideWhenUsed/>
    <w:uiPriority w:val="60"/>
    <w:pPr>
      <w:spacing w:before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152">
    <w:name w:val="Light Shading Accent 1"/>
    <w:basedOn w:val="12"/>
    <w:semiHidden/>
    <w:unhideWhenUsed/>
    <w:uiPriority w:val="60"/>
    <w:pPr>
      <w:spacing w:before="0" w:line="240" w:lineRule="auto"/>
    </w:pPr>
    <w:rPr>
      <w:color w:val="2E75B6"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153">
    <w:name w:val="Light Shading Accent 2"/>
    <w:basedOn w:val="12"/>
    <w:semiHidden/>
    <w:unhideWhenUsed/>
    <w:uiPriority w:val="60"/>
    <w:pPr>
      <w:spacing w:before="0" w:line="240" w:lineRule="auto"/>
    </w:pPr>
    <w:rPr>
      <w:color w:val="BF0000" w:themeColor="accent2" w:themeShade="BF"/>
    </w:rPr>
    <w:tblPr>
      <w:tblBorders>
        <w:top w:val="single" w:color="FF0000" w:themeColor="accent2" w:sz="8" w:space="0"/>
        <w:bottom w:val="single" w:color="FF0000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0000" w:themeColor="accent2" w:sz="8" w:space="0"/>
          <w:left w:val="nil"/>
          <w:bottom w:val="single" w:color="FF0000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0000" w:themeColor="accent2" w:sz="8" w:space="0"/>
          <w:left w:val="nil"/>
          <w:bottom w:val="single" w:color="FF0000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FB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FBF" w:themeFill="accent2" w:themeFillTint="3F"/>
      </w:tcPr>
    </w:tblStylePr>
  </w:style>
  <w:style w:type="table" w:styleId="154">
    <w:name w:val="Light Shading Accent 3"/>
    <w:basedOn w:val="12"/>
    <w:semiHidden/>
    <w:unhideWhenUsed/>
    <w:uiPriority w:val="60"/>
    <w:pPr>
      <w:spacing w:before="0" w:line="240" w:lineRule="auto"/>
    </w:pPr>
    <w:rPr>
      <w:color w:val="7C7C7C" w:themeColor="accent3" w:themeShade="BF"/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155">
    <w:name w:val="Light Shading Accent 4"/>
    <w:basedOn w:val="12"/>
    <w:semiHidden/>
    <w:unhideWhenUsed/>
    <w:uiPriority w:val="60"/>
    <w:pPr>
      <w:spacing w:before="0" w:line="240" w:lineRule="auto"/>
    </w:pPr>
    <w:rPr>
      <w:color w:val="BF9000" w:themeColor="accent4" w:themeShade="BF"/>
    </w:rPr>
    <w:tblPr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</w:style>
  <w:style w:type="table" w:styleId="156">
    <w:name w:val="Light Shading Accent 5"/>
    <w:basedOn w:val="12"/>
    <w:semiHidden/>
    <w:unhideWhenUsed/>
    <w:uiPriority w:val="60"/>
    <w:pPr>
      <w:spacing w:before="0" w:line="240" w:lineRule="auto"/>
    </w:pPr>
    <w:rPr>
      <w:color w:val="204174" w:themeColor="accent5" w:themeShade="BF"/>
    </w:rPr>
    <w:tblPr>
      <w:tblBorders>
        <w:top w:val="single" w:color="2B579A" w:themeColor="accent5" w:sz="8" w:space="0"/>
        <w:bottom w:val="single" w:color="2B579A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2B579A" w:themeColor="accent5" w:sz="8" w:space="0"/>
          <w:left w:val="nil"/>
          <w:bottom w:val="single" w:color="2B579A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2B579A" w:themeColor="accent5" w:sz="8" w:space="0"/>
          <w:left w:val="nil"/>
          <w:bottom w:val="single" w:color="2B579A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157">
    <w:name w:val="Light Shading Accent 6"/>
    <w:basedOn w:val="12"/>
    <w:semiHidden/>
    <w:unhideWhenUsed/>
    <w:uiPriority w:val="60"/>
    <w:pPr>
      <w:spacing w:before="0" w:line="240" w:lineRule="auto"/>
    </w:pPr>
    <w:rPr>
      <w:color w:val="548235" w:themeColor="accent6" w:themeShade="BF"/>
    </w:rPr>
    <w:tblPr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158">
    <w:name w:val="Light List"/>
    <w:basedOn w:val="12"/>
    <w:semiHidden/>
    <w:unhideWhenUsed/>
    <w:uiPriority w:val="61"/>
    <w:pPr>
      <w:spacing w:before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159">
    <w:name w:val="Light List Accent 1"/>
    <w:basedOn w:val="12"/>
    <w:semiHidden/>
    <w:unhideWhenUsed/>
    <w:uiPriority w:val="61"/>
    <w:pPr>
      <w:spacing w:before="0" w:line="240" w:lineRule="auto"/>
    </w:pPr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table" w:styleId="160">
    <w:name w:val="Light List Accent 2"/>
    <w:basedOn w:val="12"/>
    <w:semiHidden/>
    <w:unhideWhenUsed/>
    <w:uiPriority w:val="61"/>
    <w:pPr>
      <w:spacing w:before="0" w:line="240" w:lineRule="auto"/>
    </w:pPr>
    <w:tblPr>
      <w:tblBorders>
        <w:top w:val="single" w:color="FF0000" w:themeColor="accent2" w:sz="8" w:space="0"/>
        <w:left w:val="single" w:color="FF0000" w:themeColor="accent2" w:sz="8" w:space="0"/>
        <w:bottom w:val="single" w:color="FF0000" w:themeColor="accent2" w:sz="8" w:space="0"/>
        <w:right w:val="single" w:color="FF0000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0000" w:themeColor="accent2" w:sz="6" w:space="0"/>
          <w:left w:val="single" w:color="FF0000" w:themeColor="accent2" w:sz="8" w:space="0"/>
          <w:bottom w:val="single" w:color="FF0000" w:themeColor="accent2" w:sz="8" w:space="0"/>
          <w:right w:val="single" w:color="FF0000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0000" w:themeColor="accent2" w:sz="8" w:space="0"/>
          <w:left w:val="single" w:color="FF0000" w:themeColor="accent2" w:sz="8" w:space="0"/>
          <w:bottom w:val="single" w:color="FF0000" w:themeColor="accent2" w:sz="8" w:space="0"/>
          <w:right w:val="single" w:color="FF0000" w:themeColor="accent2" w:sz="8" w:space="0"/>
        </w:tcBorders>
      </w:tcPr>
    </w:tblStylePr>
    <w:tblStylePr w:type="band1Horz">
      <w:tblPr/>
      <w:tcPr>
        <w:tcBorders>
          <w:top w:val="single" w:color="FF0000" w:themeColor="accent2" w:sz="8" w:space="0"/>
          <w:left w:val="single" w:color="FF0000" w:themeColor="accent2" w:sz="8" w:space="0"/>
          <w:bottom w:val="single" w:color="FF0000" w:themeColor="accent2" w:sz="8" w:space="0"/>
          <w:right w:val="single" w:color="FF0000" w:themeColor="accent2" w:sz="8" w:space="0"/>
        </w:tcBorders>
      </w:tcPr>
    </w:tblStylePr>
  </w:style>
  <w:style w:type="table" w:styleId="161">
    <w:name w:val="Light List Accent 3"/>
    <w:basedOn w:val="12"/>
    <w:semiHidden/>
    <w:unhideWhenUsed/>
    <w:uiPriority w:val="61"/>
    <w:pPr>
      <w:spacing w:before="0" w:line="240" w:lineRule="auto"/>
    </w:p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162">
    <w:name w:val="Light List Accent 4"/>
    <w:basedOn w:val="12"/>
    <w:semiHidden/>
    <w:unhideWhenUsed/>
    <w:uiPriority w:val="61"/>
    <w:pPr>
      <w:spacing w:before="0" w:line="240" w:lineRule="auto"/>
    </w:p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</w:style>
  <w:style w:type="table" w:styleId="163">
    <w:name w:val="Light List Accent 5"/>
    <w:basedOn w:val="12"/>
    <w:semiHidden/>
    <w:unhideWhenUsed/>
    <w:uiPriority w:val="61"/>
    <w:pPr>
      <w:spacing w:before="0" w:line="240" w:lineRule="auto"/>
    </w:pPr>
    <w:tblPr>
      <w:tblBorders>
        <w:top w:val="single" w:color="2B579A" w:themeColor="accent5" w:sz="8" w:space="0"/>
        <w:left w:val="single" w:color="2B579A" w:themeColor="accent5" w:sz="8" w:space="0"/>
        <w:bottom w:val="single" w:color="2B579A" w:themeColor="accent5" w:sz="8" w:space="0"/>
        <w:right w:val="single" w:color="2B579A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B579A" w:themeColor="accent5" w:sz="6" w:space="0"/>
          <w:left w:val="single" w:color="2B579A" w:themeColor="accent5" w:sz="8" w:space="0"/>
          <w:bottom w:val="single" w:color="2B579A" w:themeColor="accent5" w:sz="8" w:space="0"/>
          <w:right w:val="single" w:color="2B579A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2B579A" w:themeColor="accent5" w:sz="8" w:space="0"/>
          <w:left w:val="single" w:color="2B579A" w:themeColor="accent5" w:sz="8" w:space="0"/>
          <w:bottom w:val="single" w:color="2B579A" w:themeColor="accent5" w:sz="8" w:space="0"/>
          <w:right w:val="single" w:color="2B579A" w:themeColor="accent5" w:sz="8" w:space="0"/>
        </w:tcBorders>
      </w:tcPr>
    </w:tblStylePr>
    <w:tblStylePr w:type="band1Horz">
      <w:tblPr/>
      <w:tcPr>
        <w:tcBorders>
          <w:top w:val="single" w:color="2B579A" w:themeColor="accent5" w:sz="8" w:space="0"/>
          <w:left w:val="single" w:color="2B579A" w:themeColor="accent5" w:sz="8" w:space="0"/>
          <w:bottom w:val="single" w:color="2B579A" w:themeColor="accent5" w:sz="8" w:space="0"/>
          <w:right w:val="single" w:color="2B579A" w:themeColor="accent5" w:sz="8" w:space="0"/>
        </w:tcBorders>
      </w:tcPr>
    </w:tblStylePr>
  </w:style>
  <w:style w:type="table" w:styleId="164">
    <w:name w:val="Light List Accent 6"/>
    <w:basedOn w:val="12"/>
    <w:semiHidden/>
    <w:unhideWhenUsed/>
    <w:uiPriority w:val="61"/>
    <w:pPr>
      <w:spacing w:before="0" w:line="240" w:lineRule="auto"/>
    </w:p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</w:style>
  <w:style w:type="table" w:styleId="165">
    <w:name w:val="Light Grid"/>
    <w:basedOn w:val="12"/>
    <w:semiHidden/>
    <w:unhideWhenUsed/>
    <w:uiPriority w:val="62"/>
    <w:pPr>
      <w:spacing w:before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166">
    <w:name w:val="Light Grid Accent 1"/>
    <w:basedOn w:val="12"/>
    <w:semiHidden/>
    <w:unhideWhenUsed/>
    <w:uiPriority w:val="62"/>
    <w:pPr>
      <w:spacing w:before="0" w:line="240" w:lineRule="auto"/>
    </w:pPr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18" w:space="0"/>
          <w:right w:val="single" w:color="5B9BD5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sz="8" w:space="0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sz="8" w:space="0"/>
        </w:tcBorders>
      </w:tcPr>
    </w:tblStylePr>
  </w:style>
  <w:style w:type="table" w:styleId="167">
    <w:name w:val="Light Grid Accent 2"/>
    <w:basedOn w:val="12"/>
    <w:semiHidden/>
    <w:unhideWhenUsed/>
    <w:uiPriority w:val="62"/>
    <w:pPr>
      <w:spacing w:before="0" w:line="240" w:lineRule="auto"/>
    </w:pPr>
    <w:tblPr>
      <w:tblBorders>
        <w:top w:val="single" w:color="FF0000" w:themeColor="accent2" w:sz="8" w:space="0"/>
        <w:left w:val="single" w:color="FF0000" w:themeColor="accent2" w:sz="8" w:space="0"/>
        <w:bottom w:val="single" w:color="FF0000" w:themeColor="accent2" w:sz="8" w:space="0"/>
        <w:right w:val="single" w:color="FF0000" w:themeColor="accent2" w:sz="8" w:space="0"/>
        <w:insideH w:val="single" w:color="FF0000" w:themeColor="accent2" w:sz="8" w:space="0"/>
        <w:insideV w:val="single" w:color="FF0000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0000" w:themeColor="accent2" w:sz="8" w:space="0"/>
          <w:left w:val="single" w:color="FF0000" w:themeColor="accent2" w:sz="8" w:space="0"/>
          <w:bottom w:val="single" w:color="FF0000" w:themeColor="accent2" w:sz="18" w:space="0"/>
          <w:right w:val="single" w:color="FF0000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0000" w:themeColor="accent2" w:sz="6" w:space="0"/>
          <w:left w:val="single" w:color="FF0000" w:themeColor="accent2" w:sz="8" w:space="0"/>
          <w:bottom w:val="single" w:color="FF0000" w:themeColor="accent2" w:sz="8" w:space="0"/>
          <w:right w:val="single" w:color="FF0000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0000" w:themeColor="accent2" w:sz="8" w:space="0"/>
          <w:left w:val="single" w:color="FF0000" w:themeColor="accent2" w:sz="8" w:space="0"/>
          <w:bottom w:val="single" w:color="FF0000" w:themeColor="accent2" w:sz="8" w:space="0"/>
          <w:right w:val="single" w:color="FF0000" w:themeColor="accent2" w:sz="8" w:space="0"/>
        </w:tcBorders>
      </w:tcPr>
    </w:tblStylePr>
    <w:tblStylePr w:type="band1Vert">
      <w:tblPr/>
      <w:tcPr>
        <w:tcBorders>
          <w:top w:val="single" w:color="FF0000" w:themeColor="accent2" w:sz="8" w:space="0"/>
          <w:left w:val="single" w:color="FF0000" w:themeColor="accent2" w:sz="8" w:space="0"/>
          <w:bottom w:val="single" w:color="FF0000" w:themeColor="accent2" w:sz="8" w:space="0"/>
          <w:right w:val="single" w:color="FF0000" w:themeColor="accent2" w:sz="8" w:space="0"/>
        </w:tcBorders>
        <w:shd w:val="clear" w:color="auto" w:fill="FFBFBF" w:themeFill="accent2" w:themeFillTint="3F"/>
      </w:tcPr>
    </w:tblStylePr>
    <w:tblStylePr w:type="band1Horz">
      <w:tblPr/>
      <w:tcPr>
        <w:tcBorders>
          <w:top w:val="single" w:color="FF0000" w:themeColor="accent2" w:sz="8" w:space="0"/>
          <w:left w:val="single" w:color="FF0000" w:themeColor="accent2" w:sz="8" w:space="0"/>
          <w:bottom w:val="single" w:color="FF0000" w:themeColor="accent2" w:sz="8" w:space="0"/>
          <w:right w:val="single" w:color="FF0000" w:themeColor="accent2" w:sz="8" w:space="0"/>
          <w:insideV w:val="single" w:sz="8" w:space="0"/>
        </w:tcBorders>
        <w:shd w:val="clear" w:color="auto" w:fill="FFBFBF" w:themeFill="accent2" w:themeFillTint="3F"/>
      </w:tcPr>
    </w:tblStylePr>
    <w:tblStylePr w:type="band2Horz">
      <w:tblPr/>
      <w:tcPr>
        <w:tcBorders>
          <w:top w:val="single" w:color="FF0000" w:themeColor="accent2" w:sz="8" w:space="0"/>
          <w:left w:val="single" w:color="FF0000" w:themeColor="accent2" w:sz="8" w:space="0"/>
          <w:bottom w:val="single" w:color="FF0000" w:themeColor="accent2" w:sz="8" w:space="0"/>
          <w:right w:val="single" w:color="FF0000" w:themeColor="accent2" w:sz="8" w:space="0"/>
          <w:insideV w:val="single" w:sz="8" w:space="0"/>
        </w:tcBorders>
      </w:tcPr>
    </w:tblStylePr>
  </w:style>
  <w:style w:type="table" w:styleId="168">
    <w:name w:val="Light Grid Accent 3"/>
    <w:basedOn w:val="12"/>
    <w:semiHidden/>
    <w:unhideWhenUsed/>
    <w:uiPriority w:val="62"/>
    <w:pPr>
      <w:spacing w:before="0" w:line="240" w:lineRule="auto"/>
    </w:p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18" w:space="0"/>
          <w:right w:val="single" w:color="A5A5A5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sz="8" w:space="0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sz="8" w:space="0"/>
        </w:tcBorders>
      </w:tcPr>
    </w:tblStylePr>
  </w:style>
  <w:style w:type="table" w:styleId="169">
    <w:name w:val="Light Grid Accent 4"/>
    <w:basedOn w:val="12"/>
    <w:semiHidden/>
    <w:unhideWhenUsed/>
    <w:uiPriority w:val="62"/>
    <w:pPr>
      <w:spacing w:before="0" w:line="240" w:lineRule="auto"/>
    </w:p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18" w:space="0"/>
          <w:right w:val="single" w:color="FFC000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  <w:shd w:val="clear" w:color="auto" w:fill="FFEFBF" w:themeFill="accent4" w:themeFillTint="3F"/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sz="8" w:space="0"/>
        </w:tcBorders>
        <w:shd w:val="clear" w:color="auto" w:fill="FFEFBF" w:themeFill="accent4" w:themeFillTint="3F"/>
      </w:tcPr>
    </w:tblStylePr>
    <w:tblStylePr w:type="band2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sz="8" w:space="0"/>
        </w:tcBorders>
      </w:tcPr>
    </w:tblStylePr>
  </w:style>
  <w:style w:type="table" w:styleId="170">
    <w:name w:val="Light Grid Accent 5"/>
    <w:basedOn w:val="12"/>
    <w:semiHidden/>
    <w:unhideWhenUsed/>
    <w:uiPriority w:val="62"/>
    <w:pPr>
      <w:spacing w:before="0" w:line="240" w:lineRule="auto"/>
    </w:pPr>
    <w:tblPr>
      <w:tblBorders>
        <w:top w:val="single" w:color="2B579A" w:themeColor="accent5" w:sz="8" w:space="0"/>
        <w:left w:val="single" w:color="2B579A" w:themeColor="accent5" w:sz="8" w:space="0"/>
        <w:bottom w:val="single" w:color="2B579A" w:themeColor="accent5" w:sz="8" w:space="0"/>
        <w:right w:val="single" w:color="2B579A" w:themeColor="accent5" w:sz="8" w:space="0"/>
        <w:insideH w:val="single" w:color="2B579A" w:themeColor="accent5" w:sz="8" w:space="0"/>
        <w:insideV w:val="single" w:color="2B579A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B579A" w:themeColor="accent5" w:sz="8" w:space="0"/>
          <w:left w:val="single" w:color="2B579A" w:themeColor="accent5" w:sz="8" w:space="0"/>
          <w:bottom w:val="single" w:color="2B579A" w:themeColor="accent5" w:sz="18" w:space="0"/>
          <w:right w:val="single" w:color="2B579A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2B579A" w:themeColor="accent5" w:sz="6" w:space="0"/>
          <w:left w:val="single" w:color="2B579A" w:themeColor="accent5" w:sz="8" w:space="0"/>
          <w:bottom w:val="single" w:color="2B579A" w:themeColor="accent5" w:sz="8" w:space="0"/>
          <w:right w:val="single" w:color="2B579A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B579A" w:themeColor="accent5" w:sz="8" w:space="0"/>
          <w:left w:val="single" w:color="2B579A" w:themeColor="accent5" w:sz="8" w:space="0"/>
          <w:bottom w:val="single" w:color="2B579A" w:themeColor="accent5" w:sz="8" w:space="0"/>
          <w:right w:val="single" w:color="2B579A" w:themeColor="accent5" w:sz="8" w:space="0"/>
        </w:tcBorders>
      </w:tcPr>
    </w:tblStylePr>
    <w:tblStylePr w:type="band1Vert">
      <w:tblPr/>
      <w:tcPr>
        <w:tcBorders>
          <w:top w:val="single" w:color="2B579A" w:themeColor="accent5" w:sz="8" w:space="0"/>
          <w:left w:val="single" w:color="2B579A" w:themeColor="accent5" w:sz="8" w:space="0"/>
          <w:bottom w:val="single" w:color="2B579A" w:themeColor="accent5" w:sz="8" w:space="0"/>
          <w:right w:val="single" w:color="2B579A" w:themeColor="accent5" w:sz="8" w:space="0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color="2B579A" w:themeColor="accent5" w:sz="8" w:space="0"/>
          <w:left w:val="single" w:color="2B579A" w:themeColor="accent5" w:sz="8" w:space="0"/>
          <w:bottom w:val="single" w:color="2B579A" w:themeColor="accent5" w:sz="8" w:space="0"/>
          <w:right w:val="single" w:color="2B579A" w:themeColor="accent5" w:sz="8" w:space="0"/>
          <w:insideV w:val="single" w:sz="8" w:space="0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color="2B579A" w:themeColor="accent5" w:sz="8" w:space="0"/>
          <w:left w:val="single" w:color="2B579A" w:themeColor="accent5" w:sz="8" w:space="0"/>
          <w:bottom w:val="single" w:color="2B579A" w:themeColor="accent5" w:sz="8" w:space="0"/>
          <w:right w:val="single" w:color="2B579A" w:themeColor="accent5" w:sz="8" w:space="0"/>
          <w:insideV w:val="single" w:sz="8" w:space="0"/>
        </w:tcBorders>
      </w:tcPr>
    </w:tblStylePr>
  </w:style>
  <w:style w:type="table" w:styleId="171">
    <w:name w:val="Light Grid Accent 6"/>
    <w:basedOn w:val="12"/>
    <w:semiHidden/>
    <w:unhideWhenUsed/>
    <w:uiPriority w:val="62"/>
    <w:pPr>
      <w:spacing w:before="0" w:line="240" w:lineRule="auto"/>
    </w:p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sz="8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sz="8" w:space="0"/>
        </w:tcBorders>
      </w:tcPr>
    </w:tblStylePr>
  </w:style>
  <w:style w:type="table" w:styleId="172">
    <w:name w:val="Medium Shading 1"/>
    <w:basedOn w:val="12"/>
    <w:semiHidden/>
    <w:unhideWhenUsed/>
    <w:uiPriority w:val="63"/>
    <w:pPr>
      <w:spacing w:before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semiHidden/>
    <w:unhideWhenUsed/>
    <w:uiPriority w:val="63"/>
    <w:pPr>
      <w:spacing w:before="0" w:line="240" w:lineRule="auto"/>
    </w:pPr>
    <w:tblPr>
      <w:tblBorders>
        <w:top w:val="single" w:color="84B4DF" w:themeColor="accent1" w:themeTint="BF" w:sz="8" w:space="0"/>
        <w:left w:val="single" w:color="84B4DF" w:themeColor="accent1" w:themeTint="BF" w:sz="8" w:space="0"/>
        <w:bottom w:val="single" w:color="84B4DF" w:themeColor="accent1" w:themeTint="BF" w:sz="8" w:space="0"/>
        <w:right w:val="single" w:color="84B4DF" w:themeColor="accent1" w:themeTint="BF" w:sz="8" w:space="0"/>
        <w:insideH w:val="single" w:color="84B4D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84B4DF" w:themeColor="accent1" w:themeTint="BF" w:sz="8" w:space="0"/>
          <w:left w:val="single" w:color="84B4DF" w:themeColor="accent1" w:themeTint="BF" w:sz="8" w:space="0"/>
          <w:bottom w:val="single" w:color="84B4DF" w:themeColor="accent1" w:themeTint="BF" w:sz="8" w:space="0"/>
          <w:right w:val="single" w:color="84B4DF" w:themeColor="accent1" w:themeTint="BF" w:sz="8" w:space="0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4B4DF" w:themeColor="accent1" w:themeTint="BF" w:sz="6" w:space="0"/>
          <w:left w:val="single" w:color="84B4DF" w:themeColor="accent1" w:themeTint="BF" w:sz="8" w:space="0"/>
          <w:bottom w:val="single" w:color="84B4DF" w:themeColor="accent1" w:themeTint="BF" w:sz="8" w:space="0"/>
          <w:right w:val="single" w:color="84B4D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semiHidden/>
    <w:unhideWhenUsed/>
    <w:uiPriority w:val="63"/>
    <w:pPr>
      <w:spacing w:before="0" w:line="240" w:lineRule="auto"/>
    </w:pPr>
    <w:tblPr>
      <w:tblBorders>
        <w:top w:val="single" w:color="FF3F3F" w:themeColor="accent2" w:themeTint="BF" w:sz="8" w:space="0"/>
        <w:left w:val="single" w:color="FF3F3F" w:themeColor="accent2" w:themeTint="BF" w:sz="8" w:space="0"/>
        <w:bottom w:val="single" w:color="FF3F3F" w:themeColor="accent2" w:themeTint="BF" w:sz="8" w:space="0"/>
        <w:right w:val="single" w:color="FF3F3F" w:themeColor="accent2" w:themeTint="BF" w:sz="8" w:space="0"/>
        <w:insideH w:val="single" w:color="FF3F3F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3F3F" w:themeColor="accent2" w:themeTint="BF" w:sz="8" w:space="0"/>
          <w:left w:val="single" w:color="FF3F3F" w:themeColor="accent2" w:themeTint="BF" w:sz="8" w:space="0"/>
          <w:bottom w:val="single" w:color="FF3F3F" w:themeColor="accent2" w:themeTint="BF" w:sz="8" w:space="0"/>
          <w:right w:val="single" w:color="FF3F3F" w:themeColor="accent2" w:themeTint="BF" w:sz="8" w:space="0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3F3F" w:themeColor="accent2" w:themeTint="BF" w:sz="6" w:space="0"/>
          <w:left w:val="single" w:color="FF3F3F" w:themeColor="accent2" w:themeTint="BF" w:sz="8" w:space="0"/>
          <w:bottom w:val="single" w:color="FF3F3F" w:themeColor="accent2" w:themeTint="BF" w:sz="8" w:space="0"/>
          <w:right w:val="single" w:color="FF3F3F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B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FB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semiHidden/>
    <w:unhideWhenUsed/>
    <w:uiPriority w:val="63"/>
    <w:pPr>
      <w:spacing w:before="0" w:line="240" w:lineRule="auto"/>
    </w:pPr>
    <w:tblPr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BBBBB" w:themeColor="accent3" w:themeTint="BF" w:sz="8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3" w:themeTint="BF" w:sz="6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semiHidden/>
    <w:unhideWhenUsed/>
    <w:uiPriority w:val="63"/>
    <w:pPr>
      <w:spacing w:before="0" w:line="240" w:lineRule="auto"/>
    </w:pPr>
    <w:tblPr>
      <w:tblBorders>
        <w:top w:val="single" w:color="FFCF3F" w:themeColor="accent4" w:themeTint="BF" w:sz="8" w:space="0"/>
        <w:left w:val="single" w:color="FFCF3F" w:themeColor="accent4" w:themeTint="BF" w:sz="8" w:space="0"/>
        <w:bottom w:val="single" w:color="FFCF3F" w:themeColor="accent4" w:themeTint="BF" w:sz="8" w:space="0"/>
        <w:right w:val="single" w:color="FFCF3F" w:themeColor="accent4" w:themeTint="BF" w:sz="8" w:space="0"/>
        <w:insideH w:val="single" w:color="FFCF3F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CF3F" w:themeColor="accent4" w:themeTint="BF" w:sz="8" w:space="0"/>
          <w:left w:val="single" w:color="FFCF3F" w:themeColor="accent4" w:themeTint="BF" w:sz="8" w:space="0"/>
          <w:bottom w:val="single" w:color="FFCF3F" w:themeColor="accent4" w:themeTint="BF" w:sz="8" w:space="0"/>
          <w:right w:val="single" w:color="FFCF3F" w:themeColor="accent4" w:themeTint="BF" w:sz="8" w:space="0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F3F" w:themeColor="accent4" w:themeTint="BF" w:sz="6" w:space="0"/>
          <w:left w:val="single" w:color="FFCF3F" w:themeColor="accent4" w:themeTint="BF" w:sz="8" w:space="0"/>
          <w:bottom w:val="single" w:color="FFCF3F" w:themeColor="accent4" w:themeTint="BF" w:sz="8" w:space="0"/>
          <w:right w:val="single" w:color="FFCF3F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B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B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semiHidden/>
    <w:unhideWhenUsed/>
    <w:uiPriority w:val="63"/>
    <w:pPr>
      <w:spacing w:before="0" w:line="240" w:lineRule="auto"/>
    </w:pPr>
    <w:tblPr>
      <w:tblBorders>
        <w:top w:val="single" w:color="477CCB" w:themeColor="accent5" w:themeTint="BF" w:sz="8" w:space="0"/>
        <w:left w:val="single" w:color="477CCB" w:themeColor="accent5" w:themeTint="BF" w:sz="8" w:space="0"/>
        <w:bottom w:val="single" w:color="477CCB" w:themeColor="accent5" w:themeTint="BF" w:sz="8" w:space="0"/>
        <w:right w:val="single" w:color="477CCB" w:themeColor="accent5" w:themeTint="BF" w:sz="8" w:space="0"/>
        <w:insideH w:val="single" w:color="477CCB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477CCB" w:themeColor="accent5" w:themeTint="BF" w:sz="8" w:space="0"/>
          <w:left w:val="single" w:color="477CCB" w:themeColor="accent5" w:themeTint="BF" w:sz="8" w:space="0"/>
          <w:bottom w:val="single" w:color="477CCB" w:themeColor="accent5" w:themeTint="BF" w:sz="8" w:space="0"/>
          <w:right w:val="single" w:color="477CCB" w:themeColor="accent5" w:themeTint="BF" w:sz="8" w:space="0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77CCB" w:themeColor="accent5" w:themeTint="BF" w:sz="6" w:space="0"/>
          <w:left w:val="single" w:color="477CCB" w:themeColor="accent5" w:themeTint="BF" w:sz="8" w:space="0"/>
          <w:bottom w:val="single" w:color="477CCB" w:themeColor="accent5" w:themeTint="BF" w:sz="8" w:space="0"/>
          <w:right w:val="single" w:color="477CCB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semiHidden/>
    <w:unhideWhenUsed/>
    <w:uiPriority w:val="63"/>
    <w:pPr>
      <w:spacing w:before="0" w:line="240" w:lineRule="auto"/>
    </w:pPr>
    <w:tblPr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3C571" w:themeColor="accent6" w:themeTint="BF" w:sz="8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3C571" w:themeColor="accent6" w:themeTint="BF" w:sz="6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semiHidden/>
    <w:unhideWhenUsed/>
    <w:uiPriority w:val="64"/>
    <w:pPr>
      <w:spacing w:before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semiHidden/>
    <w:unhideWhenUsed/>
    <w:uiPriority w:val="64"/>
    <w:pPr>
      <w:spacing w:before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semiHidden/>
    <w:unhideWhenUsed/>
    <w:uiPriority w:val="64"/>
    <w:pPr>
      <w:spacing w:before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semiHidden/>
    <w:unhideWhenUsed/>
    <w:uiPriority w:val="64"/>
    <w:pPr>
      <w:spacing w:before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semiHidden/>
    <w:unhideWhenUsed/>
    <w:uiPriority w:val="64"/>
    <w:pPr>
      <w:spacing w:before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semiHidden/>
    <w:unhideWhenUsed/>
    <w:uiPriority w:val="64"/>
    <w:pPr>
      <w:spacing w:before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semiHidden/>
    <w:unhideWhenUsed/>
    <w:qFormat/>
    <w:uiPriority w:val="64"/>
    <w:pPr>
      <w:spacing w:before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semiHidden/>
    <w:unhideWhenUsed/>
    <w:uiPriority w:val="65"/>
    <w:pPr>
      <w:spacing w:before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187">
    <w:name w:val="Medium List 1 Accent 1"/>
    <w:basedOn w:val="12"/>
    <w:semiHidden/>
    <w:unhideWhenUsed/>
    <w:uiPriority w:val="65"/>
    <w:pPr>
      <w:spacing w:before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B9BD5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88">
    <w:name w:val="Medium List 1 Accent 2"/>
    <w:basedOn w:val="12"/>
    <w:semiHidden/>
    <w:unhideWhenUsed/>
    <w:uiPriority w:val="65"/>
    <w:pPr>
      <w:spacing w:before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F0000" w:themeColor="accent2" w:sz="8" w:space="0"/>
        <w:bottom w:val="single" w:color="FF0000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0000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F0000" w:themeColor="accent2" w:sz="8" w:space="0"/>
          <w:bottom w:val="single" w:color="FF0000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0000" w:themeColor="accent2" w:sz="8" w:space="0"/>
          <w:bottom w:val="single" w:color="FF0000" w:themeColor="accent2" w:sz="8" w:space="0"/>
        </w:tcBorders>
      </w:tcPr>
    </w:tblStylePr>
    <w:tblStylePr w:type="band1Vert">
      <w:tblPr/>
      <w:tcPr>
        <w:shd w:val="clear" w:color="auto" w:fill="FFBFBF" w:themeFill="accent2" w:themeFillTint="3F"/>
      </w:tcPr>
    </w:tblStylePr>
    <w:tblStylePr w:type="band1Horz">
      <w:tblPr/>
      <w:tcPr>
        <w:shd w:val="clear" w:color="auto" w:fill="FFBFBF" w:themeFill="accent2" w:themeFillTint="3F"/>
      </w:tcPr>
    </w:tblStylePr>
  </w:style>
  <w:style w:type="table" w:styleId="189">
    <w:name w:val="Medium List 1 Accent 3"/>
    <w:basedOn w:val="12"/>
    <w:semiHidden/>
    <w:unhideWhenUsed/>
    <w:uiPriority w:val="65"/>
    <w:pPr>
      <w:spacing w:before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90">
    <w:name w:val="Medium List 1 Accent 4"/>
    <w:basedOn w:val="12"/>
    <w:semiHidden/>
    <w:unhideWhenUsed/>
    <w:uiPriority w:val="65"/>
    <w:pPr>
      <w:spacing w:before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C000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blPr/>
      <w:tcPr>
        <w:shd w:val="clear" w:color="auto" w:fill="FFEFBF" w:themeFill="accent4" w:themeFillTint="3F"/>
      </w:tcPr>
    </w:tblStylePr>
    <w:tblStylePr w:type="band1Horz">
      <w:tblPr/>
      <w:tcPr>
        <w:shd w:val="clear" w:color="auto" w:fill="FFEFBF" w:themeFill="accent4" w:themeFillTint="3F"/>
      </w:tcPr>
    </w:tblStylePr>
  </w:style>
  <w:style w:type="table" w:styleId="191">
    <w:name w:val="Medium List 1 Accent 5"/>
    <w:basedOn w:val="12"/>
    <w:semiHidden/>
    <w:unhideWhenUsed/>
    <w:uiPriority w:val="65"/>
    <w:pPr>
      <w:spacing w:before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2B579A" w:themeColor="accent5" w:sz="8" w:space="0"/>
        <w:bottom w:val="single" w:color="2B579A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2B579A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2B579A" w:themeColor="accent5" w:sz="8" w:space="0"/>
          <w:bottom w:val="single" w:color="2B579A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2B579A" w:themeColor="accent5" w:sz="8" w:space="0"/>
          <w:bottom w:val="single" w:color="2B579A" w:themeColor="accent5" w:sz="8" w:space="0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192">
    <w:name w:val="Medium List 1 Accent 6"/>
    <w:basedOn w:val="12"/>
    <w:semiHidden/>
    <w:unhideWhenUsed/>
    <w:uiPriority w:val="65"/>
    <w:pPr>
      <w:spacing w:before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0AD47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193">
    <w:name w:val="Medium List 2"/>
    <w:basedOn w:val="12"/>
    <w:semiHidden/>
    <w:unhideWhenUsed/>
    <w:uiPriority w:val="66"/>
    <w:pPr>
      <w:spacing w:before="0" w:line="240" w:lineRule="auto"/>
    </w:pPr>
    <w:rPr>
      <w:rFonts w:ascii="Segoe UI Light" w:hAnsi="Segoe UI Light" w:cs="Segoe UI Light" w:eastAsiaTheme="major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semiHidden/>
    <w:unhideWhenUsed/>
    <w:uiPriority w:val="66"/>
    <w:pPr>
      <w:spacing w:before="0" w:line="240" w:lineRule="auto"/>
    </w:pPr>
    <w:rPr>
      <w:rFonts w:ascii="Segoe UI Light" w:hAnsi="Segoe UI Light" w:cs="Segoe UI Light" w:eastAsiaTheme="major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B9BD5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B9BD5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B9BD5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semiHidden/>
    <w:unhideWhenUsed/>
    <w:uiPriority w:val="66"/>
    <w:pPr>
      <w:spacing w:before="0" w:line="240" w:lineRule="auto"/>
    </w:pPr>
    <w:rPr>
      <w:rFonts w:ascii="Segoe UI Light" w:hAnsi="Segoe UI Light" w:cs="Segoe UI Light" w:eastAsiaTheme="major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FF0000" w:themeColor="accent2" w:sz="8" w:space="0"/>
        <w:left w:val="single" w:color="FF0000" w:themeColor="accent2" w:sz="8" w:space="0"/>
        <w:bottom w:val="single" w:color="FF0000" w:themeColor="accent2" w:sz="8" w:space="0"/>
        <w:right w:val="single" w:color="FF0000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000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0000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0000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FB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FB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semiHidden/>
    <w:unhideWhenUsed/>
    <w:uiPriority w:val="66"/>
    <w:pPr>
      <w:spacing w:before="0" w:line="240" w:lineRule="auto"/>
    </w:pPr>
    <w:rPr>
      <w:rFonts w:ascii="Segoe UI Light" w:hAnsi="Segoe UI Light" w:cs="Segoe UI Light" w:eastAsiaTheme="major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semiHidden/>
    <w:unhideWhenUsed/>
    <w:uiPriority w:val="66"/>
    <w:pPr>
      <w:spacing w:before="0" w:line="240" w:lineRule="auto"/>
    </w:pPr>
    <w:rPr>
      <w:rFonts w:ascii="Segoe UI Light" w:hAnsi="Segoe UI Light" w:cs="Segoe UI Light" w:eastAsiaTheme="major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C00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C00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B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semiHidden/>
    <w:unhideWhenUsed/>
    <w:uiPriority w:val="66"/>
    <w:pPr>
      <w:spacing w:before="0" w:line="240" w:lineRule="auto"/>
    </w:pPr>
    <w:rPr>
      <w:rFonts w:ascii="Segoe UI Light" w:hAnsi="Segoe UI Light" w:cs="Segoe UI Light" w:eastAsiaTheme="major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2B579A" w:themeColor="accent5" w:sz="8" w:space="0"/>
        <w:left w:val="single" w:color="2B579A" w:themeColor="accent5" w:sz="8" w:space="0"/>
        <w:bottom w:val="single" w:color="2B579A" w:themeColor="accent5" w:sz="8" w:space="0"/>
        <w:right w:val="single" w:color="2B579A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2B579A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2B579A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2B579A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semiHidden/>
    <w:unhideWhenUsed/>
    <w:uiPriority w:val="66"/>
    <w:pPr>
      <w:spacing w:before="0" w:line="240" w:lineRule="auto"/>
    </w:pPr>
    <w:rPr>
      <w:rFonts w:ascii="Segoe UI Light" w:hAnsi="Segoe UI Light" w:cs="Segoe UI Light" w:eastAsiaTheme="major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0AD47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0AD47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semiHidden/>
    <w:unhideWhenUsed/>
    <w:uiPriority w:val="67"/>
    <w:pPr>
      <w:spacing w:before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201">
    <w:name w:val="Medium Grid 1 Accent 1"/>
    <w:basedOn w:val="12"/>
    <w:semiHidden/>
    <w:unhideWhenUsed/>
    <w:uiPriority w:val="67"/>
    <w:pPr>
      <w:spacing w:before="0" w:line="240" w:lineRule="auto"/>
    </w:pPr>
    <w:tblPr>
      <w:tblBorders>
        <w:top w:val="single" w:color="84B4DF" w:themeColor="accent1" w:themeTint="BF" w:sz="8" w:space="0"/>
        <w:left w:val="single" w:color="84B4DF" w:themeColor="accent1" w:themeTint="BF" w:sz="8" w:space="0"/>
        <w:bottom w:val="single" w:color="84B4DF" w:themeColor="accent1" w:themeTint="BF" w:sz="8" w:space="0"/>
        <w:right w:val="single" w:color="84B4DF" w:themeColor="accent1" w:themeTint="BF" w:sz="8" w:space="0"/>
        <w:insideH w:val="single" w:color="84B4DF" w:themeColor="accent1" w:themeTint="BF" w:sz="8" w:space="0"/>
        <w:insideV w:val="single" w:color="84B4DF" w:themeColor="accent1" w:themeTint="BF" w:sz="8" w:space="0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4B4D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DEA" w:themeFill="accent1" w:themeFillTint="7F"/>
      </w:tcPr>
    </w:tblStylePr>
    <w:tblStylePr w:type="band1Horz">
      <w:tblPr/>
      <w:tcPr>
        <w:shd w:val="clear" w:color="auto" w:fill="ADCDEA" w:themeFill="accent1" w:themeFillTint="7F"/>
      </w:tcPr>
    </w:tblStylePr>
  </w:style>
  <w:style w:type="table" w:styleId="202">
    <w:name w:val="Medium Grid 1 Accent 2"/>
    <w:basedOn w:val="12"/>
    <w:semiHidden/>
    <w:unhideWhenUsed/>
    <w:uiPriority w:val="67"/>
    <w:pPr>
      <w:spacing w:before="0" w:line="240" w:lineRule="auto"/>
    </w:pPr>
    <w:tblPr>
      <w:tblBorders>
        <w:top w:val="single" w:color="FF3F3F" w:themeColor="accent2" w:themeTint="BF" w:sz="8" w:space="0"/>
        <w:left w:val="single" w:color="FF3F3F" w:themeColor="accent2" w:themeTint="BF" w:sz="8" w:space="0"/>
        <w:bottom w:val="single" w:color="FF3F3F" w:themeColor="accent2" w:themeTint="BF" w:sz="8" w:space="0"/>
        <w:right w:val="single" w:color="FF3F3F" w:themeColor="accent2" w:themeTint="BF" w:sz="8" w:space="0"/>
        <w:insideH w:val="single" w:color="FF3F3F" w:themeColor="accent2" w:themeTint="BF" w:sz="8" w:space="0"/>
        <w:insideV w:val="single" w:color="FF3F3F" w:themeColor="accent2" w:themeTint="BF" w:sz="8" w:space="0"/>
      </w:tblBorders>
    </w:tblPr>
    <w:tcPr>
      <w:shd w:val="clear" w:color="auto" w:fill="FFBFB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3F3F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F7F" w:themeFill="accent2" w:themeFillTint="7F"/>
      </w:tcPr>
    </w:tblStylePr>
    <w:tblStylePr w:type="band1Horz">
      <w:tblPr/>
      <w:tcPr>
        <w:shd w:val="clear" w:color="auto" w:fill="FF7F7F" w:themeFill="accent2" w:themeFillTint="7F"/>
      </w:tcPr>
    </w:tblStylePr>
  </w:style>
  <w:style w:type="table" w:styleId="203">
    <w:name w:val="Medium Grid 1 Accent 3"/>
    <w:basedOn w:val="12"/>
    <w:semiHidden/>
    <w:unhideWhenUsed/>
    <w:uiPriority w:val="67"/>
    <w:pPr>
      <w:spacing w:before="0" w:line="240" w:lineRule="auto"/>
    </w:pPr>
    <w:tblPr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BBBBB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204">
    <w:name w:val="Medium Grid 1 Accent 4"/>
    <w:basedOn w:val="12"/>
    <w:semiHidden/>
    <w:unhideWhenUsed/>
    <w:uiPriority w:val="67"/>
    <w:pPr>
      <w:spacing w:before="0" w:line="240" w:lineRule="auto"/>
    </w:pPr>
    <w:tblPr>
      <w:tblBorders>
        <w:top w:val="single" w:color="FFCF3F" w:themeColor="accent4" w:themeTint="BF" w:sz="8" w:space="0"/>
        <w:left w:val="single" w:color="FFCF3F" w:themeColor="accent4" w:themeTint="BF" w:sz="8" w:space="0"/>
        <w:bottom w:val="single" w:color="FFCF3F" w:themeColor="accent4" w:themeTint="BF" w:sz="8" w:space="0"/>
        <w:right w:val="single" w:color="FFCF3F" w:themeColor="accent4" w:themeTint="BF" w:sz="8" w:space="0"/>
        <w:insideH w:val="single" w:color="FFCF3F" w:themeColor="accent4" w:themeTint="BF" w:sz="8" w:space="0"/>
        <w:insideV w:val="single" w:color="FFCF3F" w:themeColor="accent4" w:themeTint="BF" w:sz="8" w:space="0"/>
      </w:tblBorders>
    </w:tblPr>
    <w:tcPr>
      <w:shd w:val="clear" w:color="auto" w:fill="FFEFB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CF3F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shd w:val="clear" w:color="auto" w:fill="FFDF7F" w:themeFill="accent4" w:themeFillTint="7F"/>
      </w:tcPr>
    </w:tblStylePr>
  </w:style>
  <w:style w:type="table" w:styleId="205">
    <w:name w:val="Medium Grid 1 Accent 5"/>
    <w:basedOn w:val="12"/>
    <w:semiHidden/>
    <w:unhideWhenUsed/>
    <w:uiPriority w:val="67"/>
    <w:pPr>
      <w:spacing w:before="0" w:line="240" w:lineRule="auto"/>
    </w:pPr>
    <w:tblPr>
      <w:tblBorders>
        <w:top w:val="single" w:color="477CCB" w:themeColor="accent5" w:themeTint="BF" w:sz="8" w:space="0"/>
        <w:left w:val="single" w:color="477CCB" w:themeColor="accent5" w:themeTint="BF" w:sz="8" w:space="0"/>
        <w:bottom w:val="single" w:color="477CCB" w:themeColor="accent5" w:themeTint="BF" w:sz="8" w:space="0"/>
        <w:right w:val="single" w:color="477CCB" w:themeColor="accent5" w:themeTint="BF" w:sz="8" w:space="0"/>
        <w:insideH w:val="single" w:color="477CCB" w:themeColor="accent5" w:themeTint="BF" w:sz="8" w:space="0"/>
        <w:insideV w:val="single" w:color="477CCB" w:themeColor="accent5" w:themeTint="BF" w:sz="8" w:space="0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77CCB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C" w:themeFill="accent5" w:themeFillTint="7F"/>
      </w:tcPr>
    </w:tblStylePr>
    <w:tblStylePr w:type="band1Horz">
      <w:tblPr/>
      <w:tcPr>
        <w:shd w:val="clear" w:color="auto" w:fill="85A7DC" w:themeFill="accent5" w:themeFillTint="7F"/>
      </w:tcPr>
    </w:tblStylePr>
  </w:style>
  <w:style w:type="table" w:styleId="206">
    <w:name w:val="Medium Grid 1 Accent 6"/>
    <w:basedOn w:val="12"/>
    <w:semiHidden/>
    <w:unhideWhenUsed/>
    <w:uiPriority w:val="67"/>
    <w:pPr>
      <w:spacing w:before="0" w:line="240" w:lineRule="auto"/>
    </w:pPr>
    <w:tblPr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  <w:insideV w:val="single" w:color="93C571" w:themeColor="accent6" w:themeTint="BF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3C571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shd w:val="clear" w:color="auto" w:fill="B7D8A1" w:themeFill="accent6" w:themeFillTint="7F"/>
      </w:tcPr>
    </w:tblStylePr>
  </w:style>
  <w:style w:type="table" w:styleId="207">
    <w:name w:val="Medium Grid 2"/>
    <w:basedOn w:val="12"/>
    <w:semiHidden/>
    <w:unhideWhenUsed/>
    <w:uiPriority w:val="68"/>
    <w:pPr>
      <w:spacing w:before="0" w:line="240" w:lineRule="auto"/>
    </w:pPr>
    <w:rPr>
      <w:rFonts w:ascii="Segoe UI Light" w:hAnsi="Segoe UI Light" w:cs="Segoe UI Light" w:eastAsiaTheme="major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08">
    <w:name w:val="Medium Grid 2 Accent 1"/>
    <w:basedOn w:val="12"/>
    <w:semiHidden/>
    <w:unhideWhenUsed/>
    <w:uiPriority w:val="68"/>
    <w:pPr>
      <w:spacing w:before="0" w:line="240" w:lineRule="auto"/>
    </w:pPr>
    <w:rPr>
      <w:rFonts w:ascii="Segoe UI Light" w:hAnsi="Segoe UI Light" w:cs="Segoe UI Light" w:eastAsiaTheme="major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EF5FA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DEA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DCD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09">
    <w:name w:val="Medium Grid 2 Accent 2"/>
    <w:basedOn w:val="12"/>
    <w:semiHidden/>
    <w:unhideWhenUsed/>
    <w:uiPriority w:val="68"/>
    <w:pPr>
      <w:spacing w:before="0" w:line="240" w:lineRule="auto"/>
    </w:pPr>
    <w:rPr>
      <w:rFonts w:ascii="Segoe UI Light" w:hAnsi="Segoe UI Light" w:cs="Segoe UI Light" w:eastAsiaTheme="major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FF0000" w:themeColor="accent2" w:sz="8" w:space="0"/>
        <w:left w:val="single" w:color="FF0000" w:themeColor="accent2" w:sz="8" w:space="0"/>
        <w:bottom w:val="single" w:color="FF0000" w:themeColor="accent2" w:sz="8" w:space="0"/>
        <w:right w:val="single" w:color="FF0000" w:themeColor="accent2" w:sz="8" w:space="0"/>
        <w:insideH w:val="single" w:color="FF0000" w:themeColor="accent2" w:sz="8" w:space="0"/>
        <w:insideV w:val="single" w:color="FF0000" w:themeColor="accent2" w:sz="8" w:space="0"/>
      </w:tblBorders>
    </w:tblPr>
    <w:tcPr>
      <w:shd w:val="clear" w:color="auto" w:fill="FFBFBF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FE5E5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CCCC" w:themeFill="accent2" w:themeFillTint="33"/>
      </w:tcPr>
    </w:tblStylePr>
    <w:tblStylePr w:type="band1Vert">
      <w:tblPr/>
      <w:tcPr>
        <w:shd w:val="clear" w:color="auto" w:fill="FF7F7F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7F7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0">
    <w:name w:val="Medium Grid 2 Accent 3"/>
    <w:basedOn w:val="12"/>
    <w:semiHidden/>
    <w:unhideWhenUsed/>
    <w:uiPriority w:val="68"/>
    <w:pPr>
      <w:spacing w:before="0" w:line="240" w:lineRule="auto"/>
    </w:pPr>
    <w:rPr>
      <w:rFonts w:ascii="Segoe UI Light" w:hAnsi="Segoe UI Light" w:cs="Segoe UI Light" w:eastAsiaTheme="major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1">
    <w:name w:val="Medium Grid 2 Accent 4"/>
    <w:basedOn w:val="12"/>
    <w:semiHidden/>
    <w:unhideWhenUsed/>
    <w:uiPriority w:val="68"/>
    <w:pPr>
      <w:spacing w:before="0" w:line="240" w:lineRule="auto"/>
    </w:pPr>
    <w:rPr>
      <w:rFonts w:ascii="Segoe UI Light" w:hAnsi="Segoe UI Light" w:cs="Segoe UI Light" w:eastAsiaTheme="major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cPr>
      <w:shd w:val="clear" w:color="auto" w:fill="FFEFBF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FF8E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C" w:themeFill="accent4" w:themeFillTint="33"/>
      </w:tc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DF7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5"/>
    <w:basedOn w:val="12"/>
    <w:semiHidden/>
    <w:unhideWhenUsed/>
    <w:uiPriority w:val="68"/>
    <w:pPr>
      <w:spacing w:before="0" w:line="240" w:lineRule="auto"/>
    </w:pPr>
    <w:rPr>
      <w:rFonts w:ascii="Segoe UI Light" w:hAnsi="Segoe UI Light" w:cs="Segoe UI Light" w:eastAsiaTheme="major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2B579A" w:themeColor="accent5" w:sz="8" w:space="0"/>
        <w:left w:val="single" w:color="2B579A" w:themeColor="accent5" w:sz="8" w:space="0"/>
        <w:bottom w:val="single" w:color="2B579A" w:themeColor="accent5" w:sz="8" w:space="0"/>
        <w:right w:val="single" w:color="2B579A" w:themeColor="accent5" w:sz="8" w:space="0"/>
        <w:insideH w:val="single" w:color="2B579A" w:themeColor="accent5" w:sz="8" w:space="0"/>
        <w:insideV w:val="single" w:color="2B579A" w:themeColor="accent5" w:sz="8" w:space="0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7ED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CF1" w:themeFill="accent5" w:themeFillTint="33"/>
      </w:tcPr>
    </w:tblStylePr>
    <w:tblStylePr w:type="band1Vert">
      <w:tblPr/>
      <w:tcPr>
        <w:shd w:val="clear" w:color="auto" w:fill="85A7DC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5A7DC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3">
    <w:name w:val="Medium Grid 2 Accent 6"/>
    <w:basedOn w:val="12"/>
    <w:semiHidden/>
    <w:unhideWhenUsed/>
    <w:uiPriority w:val="68"/>
    <w:pPr>
      <w:spacing w:before="0" w:line="240" w:lineRule="auto"/>
    </w:pPr>
    <w:rPr>
      <w:rFonts w:ascii="Segoe UI Light" w:hAnsi="Segoe UI Light" w:cs="Segoe UI Light" w:eastAsiaTheme="major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7D8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4">
    <w:name w:val="Medium Grid 3"/>
    <w:basedOn w:val="12"/>
    <w:semiHidden/>
    <w:unhideWhenUsed/>
    <w:uiPriority w:val="69"/>
    <w:pPr>
      <w:spacing w:before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215">
    <w:name w:val="Medium Grid 3 Accent 1"/>
    <w:basedOn w:val="12"/>
    <w:semiHidden/>
    <w:unhideWhenUsed/>
    <w:uiPriority w:val="69"/>
    <w:pPr>
      <w:spacing w:before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DCDEA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DCDEA" w:themeFill="accent1" w:themeFillTint="7F"/>
      </w:tcPr>
    </w:tblStylePr>
  </w:style>
  <w:style w:type="table" w:styleId="216">
    <w:name w:val="Medium Grid 3 Accent 2"/>
    <w:basedOn w:val="12"/>
    <w:semiHidden/>
    <w:unhideWhenUsed/>
    <w:uiPriority w:val="69"/>
    <w:pPr>
      <w:spacing w:before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BFBF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7F7F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F7F7F" w:themeFill="accent2" w:themeFillTint="7F"/>
      </w:tcPr>
    </w:tblStylePr>
  </w:style>
  <w:style w:type="table" w:styleId="217">
    <w:name w:val="Medium Grid 3 Accent 3"/>
    <w:basedOn w:val="12"/>
    <w:semiHidden/>
    <w:unhideWhenUsed/>
    <w:uiPriority w:val="69"/>
    <w:pPr>
      <w:spacing w:before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2D2D2" w:themeFill="accent3" w:themeFillTint="7F"/>
      </w:tcPr>
    </w:tblStylePr>
  </w:style>
  <w:style w:type="table" w:styleId="218">
    <w:name w:val="Medium Grid 3 Accent 4"/>
    <w:basedOn w:val="12"/>
    <w:semiHidden/>
    <w:unhideWhenUsed/>
    <w:uiPriority w:val="69"/>
    <w:pPr>
      <w:spacing w:before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FBF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F7F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FDF7F" w:themeFill="accent4" w:themeFillTint="7F"/>
      </w:tcPr>
    </w:tblStylePr>
  </w:style>
  <w:style w:type="table" w:styleId="219">
    <w:name w:val="Medium Grid 3 Accent 5"/>
    <w:basedOn w:val="12"/>
    <w:semiHidden/>
    <w:unhideWhenUsed/>
    <w:uiPriority w:val="69"/>
    <w:pPr>
      <w:spacing w:before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5A7DC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85A7DC" w:themeFill="accent5" w:themeFillTint="7F"/>
      </w:tcPr>
    </w:tblStylePr>
  </w:style>
  <w:style w:type="table" w:styleId="220">
    <w:name w:val="Medium Grid 3 Accent 6"/>
    <w:basedOn w:val="12"/>
    <w:semiHidden/>
    <w:unhideWhenUsed/>
    <w:uiPriority w:val="69"/>
    <w:pPr>
      <w:spacing w:before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7D8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7D8A1" w:themeFill="accent6" w:themeFillTint="7F"/>
      </w:tcPr>
    </w:tblStylePr>
  </w:style>
  <w:style w:type="table" w:styleId="221">
    <w:name w:val="Dark List"/>
    <w:basedOn w:val="12"/>
    <w:semiHidden/>
    <w:unhideWhenUsed/>
    <w:uiPriority w:val="70"/>
    <w:pPr>
      <w:spacing w:before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222">
    <w:name w:val="Dark List Accent 1"/>
    <w:basedOn w:val="12"/>
    <w:semiHidden/>
    <w:unhideWhenUsed/>
    <w:uiPriority w:val="70"/>
    <w:pPr>
      <w:spacing w:before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E75B5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E75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5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5B5" w:themeFill="accent1" w:themeFillShade="BF"/>
      </w:tcPr>
    </w:tblStylePr>
  </w:style>
  <w:style w:type="table" w:styleId="223">
    <w:name w:val="Dark List Accent 2"/>
    <w:basedOn w:val="12"/>
    <w:semiHidden/>
    <w:unhideWhenUsed/>
    <w:uiPriority w:val="70"/>
    <w:pPr>
      <w:spacing w:before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E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E000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E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0000" w:themeFill="accent2" w:themeFillShade="BF"/>
      </w:tcPr>
    </w:tblStylePr>
  </w:style>
  <w:style w:type="table" w:styleId="224">
    <w:name w:val="Dark List Accent 3"/>
    <w:basedOn w:val="12"/>
    <w:semiHidden/>
    <w:unhideWhenUsed/>
    <w:uiPriority w:val="70"/>
    <w:pPr>
      <w:spacing w:before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225">
    <w:name w:val="Dark List Accent 4"/>
    <w:basedOn w:val="12"/>
    <w:semiHidden/>
    <w:unhideWhenUsed/>
    <w:uiPriority w:val="70"/>
    <w:pPr>
      <w:spacing w:before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E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E8F0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</w:style>
  <w:style w:type="table" w:styleId="226">
    <w:name w:val="Dark List Accent 5"/>
    <w:basedOn w:val="12"/>
    <w:semiHidden/>
    <w:unhideWhenUsed/>
    <w:uiPriority w:val="70"/>
    <w:pPr>
      <w:spacing w:before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227">
    <w:name w:val="Dark List Accent 6"/>
    <w:basedOn w:val="12"/>
    <w:semiHidden/>
    <w:unhideWhenUsed/>
    <w:uiPriority w:val="70"/>
    <w:pPr>
      <w:spacing w:before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228">
    <w:name w:val="Colorful Shading"/>
    <w:basedOn w:val="12"/>
    <w:semiHidden/>
    <w:unhideWhenUsed/>
    <w:uiPriority w:val="71"/>
    <w:pPr>
      <w:spacing w:before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F0000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000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29">
    <w:name w:val="Colorful Shading Accent 1"/>
    <w:basedOn w:val="12"/>
    <w:semiHidden/>
    <w:unhideWhenUsed/>
    <w:uiPriority w:val="71"/>
    <w:pPr>
      <w:spacing w:before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F0000" w:themeColor="accent2" w:sz="2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5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000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DEA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0">
    <w:name w:val="Colorful Shading Accent 2"/>
    <w:basedOn w:val="12"/>
    <w:semiHidden/>
    <w:unhideWhenUsed/>
    <w:uiPriority w:val="71"/>
    <w:pPr>
      <w:spacing w:before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F0000" w:themeColor="accent2" w:sz="24" w:space="0"/>
        <w:left w:val="single" w:color="FF0000" w:themeColor="accent2" w:sz="4" w:space="0"/>
        <w:bottom w:val="single" w:color="FF0000" w:themeColor="accent2" w:sz="4" w:space="0"/>
        <w:right w:val="single" w:color="FF0000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E5E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000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7F7F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1">
    <w:name w:val="Colorful Shading Accent 3"/>
    <w:basedOn w:val="12"/>
    <w:semiHidden/>
    <w:unhideWhenUsed/>
    <w:uiPriority w:val="71"/>
    <w:pPr>
      <w:spacing w:before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FC000" w:themeColor="accent4" w:sz="2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626262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626262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6262" w:themeFill="accent3" w:themeFillShade="99"/>
      </w:tcPr>
    </w:tblStylePr>
    <w:tblStylePr w:type="band1Vert">
      <w:tblPr/>
      <w:tcPr>
        <w:shd w:val="clear" w:color="auto" w:fill="DADADA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232">
    <w:name w:val="Colorful Shading Accent 4"/>
    <w:basedOn w:val="12"/>
    <w:semiHidden/>
    <w:unhideWhenUsed/>
    <w:uiPriority w:val="71"/>
    <w:pPr>
      <w:spacing w:before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A5A5A5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8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7F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3">
    <w:name w:val="Colorful Shading Accent 5"/>
    <w:basedOn w:val="12"/>
    <w:semiHidden/>
    <w:unhideWhenUsed/>
    <w:uiPriority w:val="71"/>
    <w:pPr>
      <w:spacing w:before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0AD47" w:themeColor="accent6" w:sz="24" w:space="0"/>
        <w:left w:val="single" w:color="2B579A" w:themeColor="accent5" w:sz="4" w:space="0"/>
        <w:bottom w:val="single" w:color="2B579A" w:themeColor="accent5" w:sz="4" w:space="0"/>
        <w:right w:val="single" w:color="2B579A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7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9E3" w:themeFill="accent5" w:themeFillTint="66"/>
      </w:tcPr>
    </w:tblStylePr>
    <w:tblStylePr w:type="band1Horz">
      <w:tblPr/>
      <w:tcPr>
        <w:shd w:val="clear" w:color="auto" w:fill="85A7DC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4">
    <w:name w:val="Colorful Shading Accent 6"/>
    <w:basedOn w:val="12"/>
    <w:semiHidden/>
    <w:unhideWhenUsed/>
    <w:uiPriority w:val="71"/>
    <w:pPr>
      <w:spacing w:before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2B579A" w:themeColor="accent5" w:sz="2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2B579A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1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5">
    <w:name w:val="Colorful List"/>
    <w:basedOn w:val="12"/>
    <w:semiHidden/>
    <w:unhideWhenUsed/>
    <w:uiPriority w:val="72"/>
    <w:pPr>
      <w:spacing w:before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36">
    <w:name w:val="Colorful List Accent 1"/>
    <w:basedOn w:val="12"/>
    <w:semiHidden/>
    <w:unhideWhenUsed/>
    <w:uiPriority w:val="72"/>
    <w:pPr>
      <w:spacing w:before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EF5FA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37">
    <w:name w:val="Colorful List Accent 2"/>
    <w:basedOn w:val="12"/>
    <w:semiHidden/>
    <w:unhideWhenUsed/>
    <w:uiPriority w:val="72"/>
    <w:pPr>
      <w:spacing w:before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FE5E5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FBF" w:themeFill="accent2" w:themeFillTint="3F"/>
      </w:tcPr>
    </w:tblStylePr>
    <w:tblStylePr w:type="band1Horz">
      <w:tblPr/>
      <w:tcPr>
        <w:shd w:val="clear" w:color="auto" w:fill="FECCCC" w:themeFill="accent2" w:themeFillTint="33"/>
      </w:tcPr>
    </w:tblStylePr>
  </w:style>
  <w:style w:type="table" w:styleId="238">
    <w:name w:val="Colorful List Accent 3"/>
    <w:basedOn w:val="12"/>
    <w:semiHidden/>
    <w:unhideWhenUsed/>
    <w:uiPriority w:val="72"/>
    <w:pPr>
      <w:spacing w:before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val="CC9A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CECEC" w:themeFill="accent3" w:themeFillTint="33"/>
      </w:tcPr>
    </w:tblStylePr>
  </w:style>
  <w:style w:type="table" w:styleId="239">
    <w:name w:val="Colorful List Accent 4"/>
    <w:basedOn w:val="12"/>
    <w:semiHidden/>
    <w:unhideWhenUsed/>
    <w:uiPriority w:val="72"/>
    <w:pPr>
      <w:spacing w:before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FF8E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838383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shd w:val="clear" w:color="auto" w:fill="FEF2CC" w:themeFill="accent4" w:themeFillTint="33"/>
      </w:tcPr>
    </w:tblStylePr>
  </w:style>
  <w:style w:type="table" w:styleId="240">
    <w:name w:val="Colorful List Accent 5"/>
    <w:basedOn w:val="12"/>
    <w:semiHidden/>
    <w:unhideWhenUsed/>
    <w:uiPriority w:val="72"/>
    <w:pPr>
      <w:spacing w:before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7ED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98A38" w:themeFill="accent6" w:themeFillShade="CC"/>
      </w:tcPr>
    </w:tblStylePr>
    <w:tblStylePr w:type="lastRow">
      <w:rPr>
        <w:b/>
        <w:bCs/>
        <w:color w:val="5A8A39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CF1" w:themeFill="accent5" w:themeFillTint="33"/>
      </w:tcPr>
    </w:tblStylePr>
  </w:style>
  <w:style w:type="table" w:styleId="241">
    <w:name w:val="Colorful List Accent 6"/>
    <w:basedOn w:val="12"/>
    <w:semiHidden/>
    <w:unhideWhenUsed/>
    <w:qFormat/>
    <w:uiPriority w:val="72"/>
    <w:pPr>
      <w:spacing w:before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2457B" w:themeFill="accent5" w:themeFillShade="CC"/>
      </w:tcPr>
    </w:tblStylePr>
    <w:tblStylePr w:type="lastRow">
      <w:rPr>
        <w:b/>
        <w:bCs/>
        <w:color w:val="22467B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42">
    <w:name w:val="Colorful Grid"/>
    <w:basedOn w:val="12"/>
    <w:semiHidden/>
    <w:unhideWhenUsed/>
    <w:qFormat/>
    <w:uiPriority w:val="73"/>
    <w:pPr>
      <w:spacing w:before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243">
    <w:name w:val="Colorful Grid Accent 1"/>
    <w:basedOn w:val="12"/>
    <w:semiHidden/>
    <w:unhideWhenUsed/>
    <w:uiPriority w:val="73"/>
    <w:pPr>
      <w:spacing w:before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E75B5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E75B5" w:themeFill="accent1" w:themeFillShade="BF"/>
      </w:tcPr>
    </w:tblStylePr>
    <w:tblStylePr w:type="band1Vert">
      <w:tblPr/>
      <w:tcPr>
        <w:shd w:val="clear" w:color="auto" w:fill="ADCDEA" w:themeFill="accent1" w:themeFillTint="7F"/>
      </w:tcPr>
    </w:tblStylePr>
    <w:tblStylePr w:type="band1Horz">
      <w:tblPr/>
      <w:tcPr>
        <w:shd w:val="clear" w:color="auto" w:fill="ADCDEA" w:themeFill="accent1" w:themeFillTint="7F"/>
      </w:tcPr>
    </w:tblStylePr>
  </w:style>
  <w:style w:type="table" w:styleId="244">
    <w:name w:val="Colorful Grid Accent 2"/>
    <w:basedOn w:val="12"/>
    <w:semiHidden/>
    <w:unhideWhenUsed/>
    <w:uiPriority w:val="73"/>
    <w:pPr>
      <w:spacing w:before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E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E000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E0000" w:themeFill="accent2" w:themeFillShade="BF"/>
      </w:tcPr>
    </w:tblStylePr>
    <w:tblStylePr w:type="band1Vert">
      <w:tblPr/>
      <w:tcPr>
        <w:shd w:val="clear" w:color="auto" w:fill="FF7F7F" w:themeFill="accent2" w:themeFillTint="7F"/>
      </w:tcPr>
    </w:tblStylePr>
    <w:tblStylePr w:type="band1Horz">
      <w:tblPr/>
      <w:tcPr>
        <w:shd w:val="clear" w:color="auto" w:fill="FF7F7F" w:themeFill="accent2" w:themeFillTint="7F"/>
      </w:tcPr>
    </w:tblStylePr>
  </w:style>
  <w:style w:type="table" w:styleId="245">
    <w:name w:val="Colorful Grid Accent 3"/>
    <w:basedOn w:val="12"/>
    <w:semiHidden/>
    <w:unhideWhenUsed/>
    <w:uiPriority w:val="73"/>
    <w:pPr>
      <w:spacing w:before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CECEC" w:themeFill="accent3" w:themeFillTint="33"/>
    </w:tcPr>
    <w:tblStylePr w:type="firstRow">
      <w:rPr>
        <w:b/>
        <w:bCs/>
      </w:rPr>
      <w:tblPr/>
      <w:tcPr>
        <w:shd w:val="clear" w:color="auto" w:fill="DADADA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ADADA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246">
    <w:name w:val="Colorful Grid Accent 4"/>
    <w:basedOn w:val="12"/>
    <w:semiHidden/>
    <w:unhideWhenUsed/>
    <w:uiPriority w:val="73"/>
    <w:pPr>
      <w:spacing w:before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E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E8F00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E8F00" w:themeFill="accent4" w:themeFillShade="BF"/>
      </w:tc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shd w:val="clear" w:color="auto" w:fill="FFDF7F" w:themeFill="accent4" w:themeFillTint="7F"/>
      </w:tcPr>
    </w:tblStylePr>
  </w:style>
  <w:style w:type="table" w:styleId="247">
    <w:name w:val="Colorful Grid Accent 5"/>
    <w:basedOn w:val="12"/>
    <w:semiHidden/>
    <w:unhideWhenUsed/>
    <w:uiPriority w:val="73"/>
    <w:pPr>
      <w:spacing w:before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EDCF1" w:themeFill="accent5" w:themeFillTint="33"/>
    </w:tcPr>
    <w:tblStylePr w:type="firstRow">
      <w:rPr>
        <w:b/>
        <w:bCs/>
      </w:rPr>
      <w:tblPr/>
      <w:tcPr>
        <w:shd w:val="clear" w:color="auto" w:fill="9DB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DB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C" w:themeFill="accent5" w:themeFillTint="7F"/>
      </w:tcPr>
    </w:tblStylePr>
    <w:tblStylePr w:type="band1Horz">
      <w:tblPr/>
      <w:tcPr>
        <w:shd w:val="clear" w:color="auto" w:fill="85A7DC" w:themeFill="accent5" w:themeFillTint="7F"/>
      </w:tcPr>
    </w:tblStylePr>
  </w:style>
  <w:style w:type="table" w:styleId="248">
    <w:name w:val="Colorful Grid Accent 6"/>
    <w:basedOn w:val="12"/>
    <w:semiHidden/>
    <w:unhideWhenUsed/>
    <w:uiPriority w:val="73"/>
    <w:pPr>
      <w:spacing w:before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shd w:val="clear" w:color="auto" w:fill="B7D8A1" w:themeFill="accent6" w:themeFillTint="7F"/>
      </w:tcPr>
    </w:tblStylePr>
  </w:style>
  <w:style w:type="character" w:customStyle="1" w:styleId="249">
    <w:name w:val="Заголовок 1 Знак"/>
    <w:basedOn w:val="11"/>
    <w:link w:val="2"/>
    <w:qFormat/>
    <w:uiPriority w:val="1"/>
    <w:rPr>
      <w:rFonts w:ascii="Segoe UI Light" w:hAnsi="Segoe UI Light" w:cs="Segoe UI Light" w:eastAsiaTheme="majorEastAsia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character" w:customStyle="1" w:styleId="250">
    <w:name w:val="Верхний колонтитул Знак"/>
    <w:basedOn w:val="11"/>
    <w:link w:val="40"/>
    <w:qFormat/>
    <w:uiPriority w:val="99"/>
    <w:rPr>
      <w:rFonts w:ascii="Segoe UI" w:hAnsi="Segoe UI" w:cs="Segoe UI" w:eastAsiaTheme="minorEastAsia"/>
      <w:color w:val="3B3838" w:themeColor="background2" w:themeShade="40"/>
      <w:sz w:val="24"/>
    </w:rPr>
  </w:style>
  <w:style w:type="character" w:customStyle="1" w:styleId="251">
    <w:name w:val="Заголовок Знак"/>
    <w:basedOn w:val="11"/>
    <w:link w:val="140"/>
    <w:qFormat/>
    <w:uiPriority w:val="1"/>
    <w:rPr>
      <w:rFonts w:ascii="Segoe UI Light" w:hAnsi="Segoe UI Light" w:cs="Segoe UI Light" w:eastAsiaTheme="majorEastAsia"/>
      <w:color w:val="FFFFFF" w:themeColor="background1"/>
      <w:spacing w:val="-10"/>
      <w:kern w:val="28"/>
      <w:sz w:val="96"/>
      <w:szCs w:val="56"/>
      <w:shd w:val="clear" w:color="auto" w:fill="2B579A" w:themeFill="accent5"/>
      <w14:textFill>
        <w14:solidFill>
          <w14:schemeClr w14:val="bg1"/>
        </w14:solidFill>
      </w14:textFill>
    </w:rPr>
  </w:style>
  <w:style w:type="character" w:customStyle="1" w:styleId="252">
    <w:name w:val="Подзаголовок Знак"/>
    <w:basedOn w:val="11"/>
    <w:link w:val="93"/>
    <w:qFormat/>
    <w:uiPriority w:val="2"/>
    <w:rPr>
      <w:rFonts w:ascii="Segoe UI Light" w:hAnsi="Segoe UI Light" w:cs="Segoe UI Light" w:eastAsiaTheme="minorEastAsia"/>
      <w:color w:val="FFFFFF" w:themeColor="background1"/>
      <w:spacing w:val="15"/>
      <w:sz w:val="36"/>
      <w:shd w:val="clear" w:color="auto" w:fill="2B579A" w:themeFill="accent5"/>
      <w14:textFill>
        <w14:solidFill>
          <w14:schemeClr w14:val="bg1"/>
        </w14:solidFill>
      </w14:textFill>
    </w:rPr>
  </w:style>
  <w:style w:type="character" w:customStyle="1" w:styleId="253">
    <w:name w:val="Нижний колонтитул Знак"/>
    <w:basedOn w:val="11"/>
    <w:link w:val="37"/>
    <w:qFormat/>
    <w:uiPriority w:val="99"/>
    <w:rPr>
      <w:rFonts w:ascii="Segoe UI" w:hAnsi="Segoe UI" w:cs="Segoe UI"/>
    </w:rPr>
  </w:style>
  <w:style w:type="character" w:customStyle="1" w:styleId="254">
    <w:name w:val="Intense Emphasis"/>
    <w:basedOn w:val="11"/>
    <w:qFormat/>
    <w:uiPriority w:val="21"/>
    <w:rPr>
      <w:rFonts w:ascii="Segoe UI" w:hAnsi="Segoe UI" w:cs="Segoe UI"/>
      <w:i/>
      <w:iCs/>
      <w:color w:val="2B579A" w:themeColor="accent5"/>
      <w14:textFill>
        <w14:solidFill>
          <w14:schemeClr w14:val="accent5"/>
        </w14:solidFill>
      </w14:textFill>
    </w:rPr>
  </w:style>
  <w:style w:type="table" w:customStyle="1" w:styleId="255">
    <w:name w:val="Grid Table 1 Light"/>
    <w:basedOn w:val="12"/>
    <w:qFormat/>
    <w:uiPriority w:val="46"/>
    <w:pPr>
      <w:spacing w:line="240" w:lineRule="auto"/>
    </w:p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56">
    <w:name w:val="Grid Table 4 Accent 5"/>
    <w:basedOn w:val="12"/>
    <w:qFormat/>
    <w:uiPriority w:val="49"/>
    <w:pPr>
      <w:spacing w:line="240" w:lineRule="auto"/>
    </w:pPr>
    <w:tblPr>
      <w:tblBorders>
        <w:top w:val="single" w:color="6C96D6" w:themeColor="accent5" w:themeTint="99" w:sz="4" w:space="0"/>
        <w:left w:val="single" w:color="6C96D6" w:themeColor="accent5" w:themeTint="99" w:sz="4" w:space="0"/>
        <w:bottom w:val="single" w:color="6C96D6" w:themeColor="accent5" w:themeTint="99" w:sz="4" w:space="0"/>
        <w:right w:val="single" w:color="6C96D6" w:themeColor="accent5" w:themeTint="99" w:sz="4" w:space="0"/>
        <w:insideH w:val="single" w:color="6C96D6" w:themeColor="accent5" w:themeTint="99" w:sz="4" w:space="0"/>
        <w:insideV w:val="single" w:color="6C96D6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2B579A" w:themeColor="accent5" w:sz="4" w:space="0"/>
          <w:left w:val="single" w:color="2B579A" w:themeColor="accent5" w:sz="4" w:space="0"/>
          <w:bottom w:val="single" w:color="2B579A" w:themeColor="accent5" w:sz="4" w:space="0"/>
          <w:right w:val="single" w:color="2B579A" w:themeColor="accent5" w:sz="4" w:space="0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cPr>
        <w:tcBorders>
          <w:top w:val="double" w:color="2B579A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EDCF1" w:themeFill="accent5" w:themeFillTint="33"/>
      </w:tcPr>
    </w:tblStylePr>
    <w:tblStylePr w:type="band1Horz">
      <w:tcPr>
        <w:shd w:val="clear" w:color="auto" w:fill="CEDCF1" w:themeFill="accent5" w:themeFillTint="33"/>
      </w:tcPr>
    </w:tblStylePr>
  </w:style>
  <w:style w:type="table" w:customStyle="1" w:styleId="257">
    <w:name w:val="Grid Table 1 Light Accent 6"/>
    <w:basedOn w:val="12"/>
    <w:uiPriority w:val="46"/>
    <w:pPr>
      <w:spacing w:line="240" w:lineRule="auto"/>
    </w:pPr>
    <w:tblPr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58">
    <w:name w:val="Grid Table 5 Dark"/>
    <w:basedOn w:val="12"/>
    <w:qFormat/>
    <w:uiPriority w:val="50"/>
    <w:pPr>
      <w:spacing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999999" w:themeFill="text1" w:themeFillTint="66"/>
      </w:tcPr>
    </w:tblStylePr>
  </w:style>
  <w:style w:type="table" w:customStyle="1" w:styleId="259">
    <w:name w:val="Grid Table 4"/>
    <w:basedOn w:val="12"/>
    <w:uiPriority w:val="49"/>
    <w:pPr>
      <w:spacing w:line="240" w:lineRule="auto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260">
    <w:name w:val="Grid Table 1 Light Accent 1"/>
    <w:basedOn w:val="12"/>
    <w:uiPriority w:val="46"/>
    <w:pPr>
      <w:spacing w:line="240" w:lineRule="auto"/>
    </w:pPr>
    <w:tblPr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61">
    <w:name w:val="Заголовок 2 Знак"/>
    <w:basedOn w:val="11"/>
    <w:link w:val="3"/>
    <w:qFormat/>
    <w:uiPriority w:val="1"/>
    <w:rPr>
      <w:rFonts w:ascii="Segoe UI Light" w:hAnsi="Segoe UI Light" w:cs="Segoe UI Light" w:eastAsiaTheme="majorEastAsia"/>
      <w:color w:val="1F4E79" w:themeColor="accent1" w:themeShade="80"/>
      <w:sz w:val="36"/>
      <w:szCs w:val="26"/>
    </w:rPr>
  </w:style>
  <w:style w:type="character" w:customStyle="1" w:styleId="262">
    <w:name w:val="Текст выноски Знак"/>
    <w:basedOn w:val="11"/>
    <w:link w:val="13"/>
    <w:semiHidden/>
    <w:uiPriority w:val="99"/>
    <w:rPr>
      <w:rFonts w:ascii="Segoe UI" w:hAnsi="Segoe UI" w:cs="Segoe UI"/>
      <w:szCs w:val="18"/>
    </w:rPr>
  </w:style>
  <w:style w:type="character" w:customStyle="1" w:styleId="263">
    <w:name w:val="Текст примечания Знак"/>
    <w:basedOn w:val="11"/>
    <w:link w:val="26"/>
    <w:semiHidden/>
    <w:uiPriority w:val="99"/>
    <w:rPr>
      <w:rFonts w:ascii="Segoe UI" w:hAnsi="Segoe UI" w:cs="Segoe UI"/>
      <w:szCs w:val="20"/>
    </w:rPr>
  </w:style>
  <w:style w:type="character" w:customStyle="1" w:styleId="264">
    <w:name w:val="Тема примечания Знак"/>
    <w:basedOn w:val="263"/>
    <w:link w:val="27"/>
    <w:semiHidden/>
    <w:uiPriority w:val="99"/>
    <w:rPr>
      <w:rFonts w:ascii="Segoe UI" w:hAnsi="Segoe UI" w:cs="Segoe UI"/>
      <w:b/>
      <w:bCs/>
      <w:szCs w:val="20"/>
    </w:rPr>
  </w:style>
  <w:style w:type="paragraph" w:customStyle="1" w:styleId="265">
    <w:name w:val="Заголовок 1 — разрыв страницы"/>
    <w:basedOn w:val="1"/>
    <w:qFormat/>
    <w:uiPriority w:val="6"/>
    <w:pPr>
      <w:keepNext/>
      <w:keepLines/>
      <w:pageBreakBefore/>
      <w:pBdr>
        <w:bottom w:val="single" w:color="2B579A" w:themeColor="accent5" w:sz="18" w:space="1"/>
      </w:pBdr>
      <w:spacing w:before="360" w:after="240"/>
      <w:contextualSpacing/>
    </w:pPr>
    <w:rPr>
      <w:rFonts w:ascii="Segoe UI Light" w:hAnsi="Segoe UI Light" w:cs="Segoe UI Light"/>
      <w:color w:val="3B3838" w:themeColor="background2" w:themeShade="40"/>
      <w:sz w:val="52"/>
    </w:rPr>
  </w:style>
  <w:style w:type="paragraph" w:customStyle="1" w:styleId="266">
    <w:name w:val="Изображение"/>
    <w:basedOn w:val="1"/>
    <w:qFormat/>
    <w:uiPriority w:val="22"/>
    <w:pPr>
      <w:spacing w:before="240"/>
    </w:pPr>
  </w:style>
  <w:style w:type="paragraph" w:customStyle="1" w:styleId="267">
    <w:name w:val="Bibliography"/>
    <w:basedOn w:val="1"/>
    <w:next w:val="1"/>
    <w:semiHidden/>
    <w:unhideWhenUsed/>
    <w:uiPriority w:val="37"/>
  </w:style>
  <w:style w:type="paragraph" w:customStyle="1" w:styleId="268">
    <w:name w:val="TOC Heading"/>
    <w:basedOn w:val="2"/>
    <w:next w:val="1"/>
    <w:unhideWhenUsed/>
    <w:qFormat/>
    <w:uiPriority w:val="39"/>
    <w:pPr>
      <w:outlineLvl w:val="9"/>
    </w:pPr>
    <w:rPr>
      <w:kern w:val="0"/>
      <w:szCs w:val="32"/>
      <w14:ligatures w14:val="none"/>
      <w14:numForm w14:val="default"/>
    </w:rPr>
  </w:style>
  <w:style w:type="character" w:customStyle="1" w:styleId="269">
    <w:name w:val="Основной текст Знак"/>
    <w:basedOn w:val="11"/>
    <w:link w:val="15"/>
    <w:semiHidden/>
    <w:qFormat/>
    <w:uiPriority w:val="99"/>
    <w:rPr>
      <w:rFonts w:ascii="Segoe UI" w:hAnsi="Segoe UI" w:cs="Segoe UI"/>
    </w:rPr>
  </w:style>
  <w:style w:type="character" w:customStyle="1" w:styleId="270">
    <w:name w:val="Основной текст 2 Знак"/>
    <w:basedOn w:val="11"/>
    <w:link w:val="16"/>
    <w:semiHidden/>
    <w:qFormat/>
    <w:uiPriority w:val="99"/>
    <w:rPr>
      <w:rFonts w:ascii="Segoe UI" w:hAnsi="Segoe UI" w:cs="Segoe UI"/>
    </w:rPr>
  </w:style>
  <w:style w:type="character" w:customStyle="1" w:styleId="271">
    <w:name w:val="Основной текст 3 Знак"/>
    <w:basedOn w:val="11"/>
    <w:link w:val="17"/>
    <w:semiHidden/>
    <w:uiPriority w:val="99"/>
    <w:rPr>
      <w:rFonts w:ascii="Segoe UI" w:hAnsi="Segoe UI" w:cs="Segoe UI"/>
      <w:szCs w:val="16"/>
    </w:rPr>
  </w:style>
  <w:style w:type="character" w:customStyle="1" w:styleId="272">
    <w:name w:val="Красная строка Знак"/>
    <w:basedOn w:val="269"/>
    <w:link w:val="18"/>
    <w:semiHidden/>
    <w:uiPriority w:val="99"/>
    <w:rPr>
      <w:rFonts w:ascii="Segoe UI" w:hAnsi="Segoe UI" w:cs="Segoe UI"/>
    </w:rPr>
  </w:style>
  <w:style w:type="character" w:customStyle="1" w:styleId="273">
    <w:name w:val="Основной текст с отступом Знак"/>
    <w:basedOn w:val="11"/>
    <w:link w:val="19"/>
    <w:semiHidden/>
    <w:qFormat/>
    <w:uiPriority w:val="99"/>
    <w:rPr>
      <w:rFonts w:ascii="Segoe UI" w:hAnsi="Segoe UI" w:cs="Segoe UI"/>
    </w:rPr>
  </w:style>
  <w:style w:type="character" w:customStyle="1" w:styleId="274">
    <w:name w:val="Красная строка 2 Знак"/>
    <w:basedOn w:val="273"/>
    <w:link w:val="20"/>
    <w:semiHidden/>
    <w:uiPriority w:val="99"/>
    <w:rPr>
      <w:rFonts w:ascii="Segoe UI" w:hAnsi="Segoe UI" w:cs="Segoe UI"/>
    </w:rPr>
  </w:style>
  <w:style w:type="character" w:customStyle="1" w:styleId="275">
    <w:name w:val="Основной текст с отступом 2 Знак"/>
    <w:basedOn w:val="11"/>
    <w:link w:val="21"/>
    <w:semiHidden/>
    <w:qFormat/>
    <w:uiPriority w:val="99"/>
    <w:rPr>
      <w:rFonts w:ascii="Segoe UI" w:hAnsi="Segoe UI" w:cs="Segoe UI"/>
    </w:rPr>
  </w:style>
  <w:style w:type="character" w:customStyle="1" w:styleId="276">
    <w:name w:val="Основной текст с отступом 3 Знак"/>
    <w:basedOn w:val="11"/>
    <w:link w:val="22"/>
    <w:semiHidden/>
    <w:qFormat/>
    <w:uiPriority w:val="99"/>
    <w:rPr>
      <w:rFonts w:ascii="Segoe UI" w:hAnsi="Segoe UI" w:cs="Segoe UI"/>
      <w:szCs w:val="16"/>
    </w:rPr>
  </w:style>
  <w:style w:type="character" w:customStyle="1" w:styleId="277">
    <w:name w:val="Book Title"/>
    <w:basedOn w:val="11"/>
    <w:semiHidden/>
    <w:unhideWhenUsed/>
    <w:qFormat/>
    <w:uiPriority w:val="33"/>
    <w:rPr>
      <w:rFonts w:ascii="Segoe UI" w:hAnsi="Segoe UI" w:cs="Segoe UI"/>
      <w:b/>
      <w:bCs/>
      <w:i/>
      <w:iCs/>
      <w:spacing w:val="0"/>
    </w:rPr>
  </w:style>
  <w:style w:type="character" w:customStyle="1" w:styleId="278">
    <w:name w:val="Прощание Знак"/>
    <w:basedOn w:val="11"/>
    <w:link w:val="24"/>
    <w:semiHidden/>
    <w:uiPriority w:val="99"/>
    <w:rPr>
      <w:rFonts w:ascii="Segoe UI" w:hAnsi="Segoe UI" w:cs="Segoe UI"/>
    </w:rPr>
  </w:style>
  <w:style w:type="character" w:customStyle="1" w:styleId="279">
    <w:name w:val="Дата Знак"/>
    <w:basedOn w:val="11"/>
    <w:link w:val="28"/>
    <w:semiHidden/>
    <w:uiPriority w:val="99"/>
    <w:rPr>
      <w:rFonts w:ascii="Segoe UI" w:hAnsi="Segoe UI" w:cs="Segoe UI"/>
    </w:rPr>
  </w:style>
  <w:style w:type="character" w:customStyle="1" w:styleId="280">
    <w:name w:val="Схема документа Знак"/>
    <w:basedOn w:val="11"/>
    <w:link w:val="29"/>
    <w:semiHidden/>
    <w:uiPriority w:val="99"/>
    <w:rPr>
      <w:rFonts w:ascii="Segoe UI" w:hAnsi="Segoe UI" w:cs="Segoe UI"/>
      <w:szCs w:val="16"/>
    </w:rPr>
  </w:style>
  <w:style w:type="character" w:customStyle="1" w:styleId="281">
    <w:name w:val="Электронная подпись Знак"/>
    <w:basedOn w:val="11"/>
    <w:link w:val="30"/>
    <w:semiHidden/>
    <w:uiPriority w:val="99"/>
    <w:rPr>
      <w:rFonts w:ascii="Segoe UI" w:hAnsi="Segoe UI" w:cs="Segoe UI"/>
    </w:rPr>
  </w:style>
  <w:style w:type="character" w:customStyle="1" w:styleId="282">
    <w:name w:val="Текст концевой сноски Знак"/>
    <w:basedOn w:val="11"/>
    <w:link w:val="33"/>
    <w:semiHidden/>
    <w:uiPriority w:val="99"/>
    <w:rPr>
      <w:rFonts w:ascii="Segoe UI" w:hAnsi="Segoe UI" w:cs="Segoe UI"/>
      <w:szCs w:val="20"/>
    </w:rPr>
  </w:style>
  <w:style w:type="character" w:customStyle="1" w:styleId="283">
    <w:name w:val="Текст сноски Знак"/>
    <w:basedOn w:val="11"/>
    <w:link w:val="39"/>
    <w:semiHidden/>
    <w:uiPriority w:val="99"/>
    <w:rPr>
      <w:rFonts w:ascii="Segoe UI" w:hAnsi="Segoe UI" w:cs="Segoe UI"/>
      <w:szCs w:val="20"/>
    </w:rPr>
  </w:style>
  <w:style w:type="table" w:customStyle="1" w:styleId="284">
    <w:name w:val="Grid Table 1 Light Accent 2"/>
    <w:basedOn w:val="12"/>
    <w:uiPriority w:val="46"/>
    <w:pPr>
      <w:spacing w:line="240" w:lineRule="auto"/>
    </w:pPr>
    <w:tblPr>
      <w:tblBorders>
        <w:top w:val="single" w:color="FF9999" w:themeColor="accent2" w:themeTint="66" w:sz="4" w:space="0"/>
        <w:left w:val="single" w:color="FF9999" w:themeColor="accent2" w:themeTint="66" w:sz="4" w:space="0"/>
        <w:bottom w:val="single" w:color="FF9999" w:themeColor="accent2" w:themeTint="66" w:sz="4" w:space="0"/>
        <w:right w:val="single" w:color="FF9999" w:themeColor="accent2" w:themeTint="66" w:sz="4" w:space="0"/>
        <w:insideH w:val="single" w:color="FF9999" w:themeColor="accent2" w:themeTint="66" w:sz="4" w:space="0"/>
        <w:insideV w:val="single" w:color="FF9999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FF6565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FF6565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85">
    <w:name w:val="Grid Table 1 Light Accent 3"/>
    <w:basedOn w:val="12"/>
    <w:uiPriority w:val="46"/>
    <w:pPr>
      <w:spacing w:line="240" w:lineRule="auto"/>
    </w:pPr>
    <w:tblPr>
      <w:tblBorders>
        <w:top w:val="single" w:color="DADADA" w:themeColor="accent3" w:themeTint="66" w:sz="4" w:space="0"/>
        <w:left w:val="single" w:color="DADADA" w:themeColor="accent3" w:themeTint="66" w:sz="4" w:space="0"/>
        <w:bottom w:val="single" w:color="DADADA" w:themeColor="accent3" w:themeTint="66" w:sz="4" w:space="0"/>
        <w:right w:val="single" w:color="DADADA" w:themeColor="accent3" w:themeTint="66" w:sz="4" w:space="0"/>
        <w:insideH w:val="single" w:color="DADADA" w:themeColor="accent3" w:themeTint="66" w:sz="4" w:space="0"/>
        <w:insideV w:val="single" w:color="DADADA" w:themeColor="accent3" w:themeTint="66" w:sz="4" w:space="0"/>
      </w:tblBorders>
    </w:tblPr>
    <w:tblStylePr w:type="firstRow">
      <w:rPr>
        <w:b/>
        <w:bCs/>
      </w:rPr>
      <w:tcPr>
        <w:tcBorders>
          <w:bottom w:val="single" w:color="C8C8C8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C8C8C8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86">
    <w:name w:val="Grid Table 1 Light Accent 4"/>
    <w:basedOn w:val="12"/>
    <w:uiPriority w:val="46"/>
    <w:pPr>
      <w:spacing w:line="240" w:lineRule="auto"/>
    </w:pPr>
    <w:tblPr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cPr>
        <w:tcBorders>
          <w:bottom w:val="single" w:color="FFD965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FFD965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87">
    <w:name w:val="Grid Table 1 Light Accent 5"/>
    <w:basedOn w:val="12"/>
    <w:uiPriority w:val="46"/>
    <w:pPr>
      <w:spacing w:line="240" w:lineRule="auto"/>
    </w:pPr>
    <w:tblPr>
      <w:tblBorders>
        <w:top w:val="single" w:color="9DB9E3" w:themeColor="accent5" w:themeTint="66" w:sz="4" w:space="0"/>
        <w:left w:val="single" w:color="9DB9E3" w:themeColor="accent5" w:themeTint="66" w:sz="4" w:space="0"/>
        <w:bottom w:val="single" w:color="9DB9E3" w:themeColor="accent5" w:themeTint="66" w:sz="4" w:space="0"/>
        <w:right w:val="single" w:color="9DB9E3" w:themeColor="accent5" w:themeTint="66" w:sz="4" w:space="0"/>
        <w:insideH w:val="single" w:color="9DB9E3" w:themeColor="accent5" w:themeTint="66" w:sz="4" w:space="0"/>
        <w:insideV w:val="single" w:color="9DB9E3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6C96D6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6C96D6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88">
    <w:name w:val="Grid Table 2"/>
    <w:basedOn w:val="12"/>
    <w:uiPriority w:val="47"/>
    <w:pPr>
      <w:spacing w:line="240" w:lineRule="auto"/>
    </w:pPr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289">
    <w:name w:val="Grid Table 2 Accent 1"/>
    <w:basedOn w:val="12"/>
    <w:uiPriority w:val="47"/>
    <w:pPr>
      <w:spacing w:line="240" w:lineRule="auto"/>
    </w:pPr>
    <w:tblPr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290">
    <w:name w:val="Grid Table 2 Accent 2"/>
    <w:basedOn w:val="12"/>
    <w:uiPriority w:val="47"/>
    <w:pPr>
      <w:spacing w:line="240" w:lineRule="auto"/>
    </w:pPr>
    <w:tblPr>
      <w:tblBorders>
        <w:top w:val="single" w:color="FF6565" w:themeColor="accent2" w:themeTint="99" w:sz="2" w:space="0"/>
        <w:bottom w:val="single" w:color="FF6565" w:themeColor="accent2" w:themeTint="99" w:sz="2" w:space="0"/>
        <w:insideH w:val="single" w:color="FF6565" w:themeColor="accent2" w:themeTint="99" w:sz="2" w:space="0"/>
        <w:insideV w:val="single" w:color="FF6565" w:themeColor="accent2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F6565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F6565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CCCC" w:themeFill="accent2" w:themeFillTint="33"/>
      </w:tcPr>
    </w:tblStylePr>
    <w:tblStylePr w:type="band1Horz">
      <w:tcPr>
        <w:shd w:val="clear" w:color="auto" w:fill="FECCCC" w:themeFill="accent2" w:themeFillTint="33"/>
      </w:tcPr>
    </w:tblStylePr>
  </w:style>
  <w:style w:type="table" w:customStyle="1" w:styleId="291">
    <w:name w:val="Grid Table 2 Accent 3"/>
    <w:basedOn w:val="12"/>
    <w:uiPriority w:val="47"/>
    <w:pPr>
      <w:spacing w:line="240" w:lineRule="auto"/>
    </w:pPr>
    <w:tblPr>
      <w:tblBorders>
        <w:top w:val="single" w:color="C8C8C8" w:themeColor="accent3" w:themeTint="99" w:sz="2" w:space="0"/>
        <w:bottom w:val="single" w:color="C8C8C8" w:themeColor="accent3" w:themeTint="99" w:sz="2" w:space="0"/>
        <w:insideH w:val="single" w:color="C8C8C8" w:themeColor="accent3" w:themeTint="99" w:sz="2" w:space="0"/>
        <w:insideV w:val="single" w:color="C8C8C8" w:themeColor="accent3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C8C8C8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C8C8C8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292">
    <w:name w:val="Grid Table 2 Accent 4"/>
    <w:basedOn w:val="12"/>
    <w:uiPriority w:val="47"/>
    <w:pPr>
      <w:spacing w:line="240" w:lineRule="auto"/>
    </w:pPr>
    <w:tblPr>
      <w:tblBorders>
        <w:top w:val="single" w:color="FFD965" w:themeColor="accent4" w:themeTint="99" w:sz="2" w:space="0"/>
        <w:bottom w:val="single" w:color="FFD965" w:themeColor="accent4" w:themeTint="99" w:sz="2" w:space="0"/>
        <w:insideH w:val="single" w:color="FFD965" w:themeColor="accent4" w:themeTint="99" w:sz="2" w:space="0"/>
        <w:insideV w:val="single" w:color="FFD965" w:themeColor="accent4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FD965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FD965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</w:style>
  <w:style w:type="table" w:customStyle="1" w:styleId="293">
    <w:name w:val="Grid Table 2 Accent 5"/>
    <w:basedOn w:val="12"/>
    <w:uiPriority w:val="47"/>
    <w:pPr>
      <w:spacing w:line="240" w:lineRule="auto"/>
    </w:pPr>
    <w:tblPr>
      <w:tblBorders>
        <w:top w:val="single" w:color="6C96D6" w:themeColor="accent5" w:themeTint="99" w:sz="2" w:space="0"/>
        <w:bottom w:val="single" w:color="6C96D6" w:themeColor="accent5" w:themeTint="99" w:sz="2" w:space="0"/>
        <w:insideH w:val="single" w:color="6C96D6" w:themeColor="accent5" w:themeTint="99" w:sz="2" w:space="0"/>
        <w:insideV w:val="single" w:color="6C96D6" w:themeColor="accent5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C96D6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C96D6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EDCF1" w:themeFill="accent5" w:themeFillTint="33"/>
      </w:tcPr>
    </w:tblStylePr>
    <w:tblStylePr w:type="band1Horz">
      <w:tcPr>
        <w:shd w:val="clear" w:color="auto" w:fill="CEDCF1" w:themeFill="accent5" w:themeFillTint="33"/>
      </w:tcPr>
    </w:tblStylePr>
  </w:style>
  <w:style w:type="table" w:customStyle="1" w:styleId="294">
    <w:name w:val="Grid Table 2 Accent 6"/>
    <w:basedOn w:val="12"/>
    <w:uiPriority w:val="47"/>
    <w:pPr>
      <w:spacing w:line="240" w:lineRule="auto"/>
    </w:pPr>
    <w:tblPr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table" w:customStyle="1" w:styleId="295">
    <w:name w:val="Grid Table 3"/>
    <w:basedOn w:val="12"/>
    <w:uiPriority w:val="48"/>
    <w:pPr>
      <w:spacing w:line="240" w:lineRule="auto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296">
    <w:name w:val="Grid Table 3 Accent 1"/>
    <w:basedOn w:val="12"/>
    <w:uiPriority w:val="48"/>
    <w:pPr>
      <w:spacing w:line="240" w:lineRule="auto"/>
    </w:pPr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  <w:tblStylePr w:type="neCell">
      <w:tcPr>
        <w:tcBorders>
          <w:bottom w:val="single" w:color="9CC2E5" w:themeColor="accent1" w:themeTint="99" w:sz="4" w:space="0"/>
        </w:tcBorders>
      </w:tcPr>
    </w:tblStylePr>
    <w:tblStylePr w:type="nwCell">
      <w:tcPr>
        <w:tcBorders>
          <w:bottom w:val="single" w:color="9CC2E5" w:themeColor="accent1" w:themeTint="99" w:sz="4" w:space="0"/>
        </w:tcBorders>
      </w:tcPr>
    </w:tblStylePr>
    <w:tblStylePr w:type="seCell">
      <w:tcPr>
        <w:tcBorders>
          <w:top w:val="single" w:color="9CC2E5" w:themeColor="accent1" w:themeTint="99" w:sz="4" w:space="0"/>
        </w:tcBorders>
      </w:tcPr>
    </w:tblStylePr>
    <w:tblStylePr w:type="swCell">
      <w:tcPr>
        <w:tcBorders>
          <w:top w:val="single" w:color="9CC2E5" w:themeColor="accent1" w:themeTint="99" w:sz="4" w:space="0"/>
        </w:tcBorders>
      </w:tcPr>
    </w:tblStylePr>
  </w:style>
  <w:style w:type="table" w:customStyle="1" w:styleId="297">
    <w:name w:val="Grid Table 3 Accent 2"/>
    <w:basedOn w:val="12"/>
    <w:uiPriority w:val="48"/>
    <w:pPr>
      <w:spacing w:line="240" w:lineRule="auto"/>
    </w:pPr>
    <w:tblPr>
      <w:tblBorders>
        <w:top w:val="single" w:color="FF6565" w:themeColor="accent2" w:themeTint="99" w:sz="4" w:space="0"/>
        <w:left w:val="single" w:color="FF6565" w:themeColor="accent2" w:themeTint="99" w:sz="4" w:space="0"/>
        <w:bottom w:val="single" w:color="FF6565" w:themeColor="accent2" w:themeTint="99" w:sz="4" w:space="0"/>
        <w:right w:val="single" w:color="FF6565" w:themeColor="accent2" w:themeTint="99" w:sz="4" w:space="0"/>
        <w:insideH w:val="single" w:color="FF6565" w:themeColor="accent2" w:themeTint="99" w:sz="4" w:space="0"/>
        <w:insideV w:val="single" w:color="FF6565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ECCCC" w:themeFill="accent2" w:themeFillTint="33"/>
      </w:tcPr>
    </w:tblStylePr>
    <w:tblStylePr w:type="band1Horz">
      <w:tcPr>
        <w:shd w:val="clear" w:color="auto" w:fill="FECCCC" w:themeFill="accent2" w:themeFillTint="33"/>
      </w:tcPr>
    </w:tblStylePr>
    <w:tblStylePr w:type="neCell">
      <w:tcPr>
        <w:tcBorders>
          <w:bottom w:val="single" w:color="FF6565" w:themeColor="accent2" w:themeTint="99" w:sz="4" w:space="0"/>
        </w:tcBorders>
      </w:tcPr>
    </w:tblStylePr>
    <w:tblStylePr w:type="nwCell">
      <w:tcPr>
        <w:tcBorders>
          <w:bottom w:val="single" w:color="FF6565" w:themeColor="accent2" w:themeTint="99" w:sz="4" w:space="0"/>
        </w:tcBorders>
      </w:tcPr>
    </w:tblStylePr>
    <w:tblStylePr w:type="seCell">
      <w:tcPr>
        <w:tcBorders>
          <w:top w:val="single" w:color="FF6565" w:themeColor="accent2" w:themeTint="99" w:sz="4" w:space="0"/>
        </w:tcBorders>
      </w:tcPr>
    </w:tblStylePr>
    <w:tblStylePr w:type="swCell">
      <w:tcPr>
        <w:tcBorders>
          <w:top w:val="single" w:color="FF6565" w:themeColor="accent2" w:themeTint="99" w:sz="4" w:space="0"/>
        </w:tcBorders>
      </w:tcPr>
    </w:tblStylePr>
  </w:style>
  <w:style w:type="table" w:customStyle="1" w:styleId="298">
    <w:name w:val="Grid Table 3 Accent 3"/>
    <w:basedOn w:val="12"/>
    <w:uiPriority w:val="48"/>
    <w:pPr>
      <w:spacing w:line="240" w:lineRule="auto"/>
    </w:pPr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  <w:tblStylePr w:type="neCell">
      <w:tcPr>
        <w:tcBorders>
          <w:bottom w:val="single" w:color="C8C8C8" w:themeColor="accent3" w:themeTint="99" w:sz="4" w:space="0"/>
        </w:tcBorders>
      </w:tcPr>
    </w:tblStylePr>
    <w:tblStylePr w:type="nwCell">
      <w:tcPr>
        <w:tcBorders>
          <w:bottom w:val="single" w:color="C8C8C8" w:themeColor="accent3" w:themeTint="99" w:sz="4" w:space="0"/>
        </w:tcBorders>
      </w:tcPr>
    </w:tblStylePr>
    <w:tblStylePr w:type="seCell">
      <w:tcPr>
        <w:tcBorders>
          <w:top w:val="single" w:color="C8C8C8" w:themeColor="accent3" w:themeTint="99" w:sz="4" w:space="0"/>
        </w:tcBorders>
      </w:tcPr>
    </w:tblStylePr>
    <w:tblStylePr w:type="swCell">
      <w:tcPr>
        <w:tcBorders>
          <w:top w:val="single" w:color="C8C8C8" w:themeColor="accent3" w:themeTint="99" w:sz="4" w:space="0"/>
        </w:tcBorders>
      </w:tcPr>
    </w:tblStylePr>
  </w:style>
  <w:style w:type="table" w:customStyle="1" w:styleId="299">
    <w:name w:val="Grid Table 3 Accent 4"/>
    <w:basedOn w:val="12"/>
    <w:uiPriority w:val="48"/>
    <w:pPr>
      <w:spacing w:line="240" w:lineRule="auto"/>
    </w:pPr>
    <w:tblPr>
      <w:tblBorders>
        <w:top w:val="single" w:color="FFD965" w:themeColor="accent4" w:themeTint="99" w:sz="4" w:space="0"/>
        <w:left w:val="single" w:color="FFD965" w:themeColor="accent4" w:themeTint="99" w:sz="4" w:space="0"/>
        <w:bottom w:val="single" w:color="FFD965" w:themeColor="accent4" w:themeTint="99" w:sz="4" w:space="0"/>
        <w:right w:val="single" w:color="FFD965" w:themeColor="accent4" w:themeTint="99" w:sz="4" w:space="0"/>
        <w:insideH w:val="single" w:color="FFD965" w:themeColor="accent4" w:themeTint="99" w:sz="4" w:space="0"/>
        <w:insideV w:val="single" w:color="FFD965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  <w:tblStylePr w:type="neCell">
      <w:tcPr>
        <w:tcBorders>
          <w:bottom w:val="single" w:color="FFD965" w:themeColor="accent4" w:themeTint="99" w:sz="4" w:space="0"/>
        </w:tcBorders>
      </w:tcPr>
    </w:tblStylePr>
    <w:tblStylePr w:type="nwCell">
      <w:tcPr>
        <w:tcBorders>
          <w:bottom w:val="single" w:color="FFD965" w:themeColor="accent4" w:themeTint="99" w:sz="4" w:space="0"/>
        </w:tcBorders>
      </w:tcPr>
    </w:tblStylePr>
    <w:tblStylePr w:type="seCell">
      <w:tcPr>
        <w:tcBorders>
          <w:top w:val="single" w:color="FFD965" w:themeColor="accent4" w:themeTint="99" w:sz="4" w:space="0"/>
        </w:tcBorders>
      </w:tcPr>
    </w:tblStylePr>
    <w:tblStylePr w:type="swCell">
      <w:tcPr>
        <w:tcBorders>
          <w:top w:val="single" w:color="FFD965" w:themeColor="accent4" w:themeTint="99" w:sz="4" w:space="0"/>
        </w:tcBorders>
      </w:tcPr>
    </w:tblStylePr>
  </w:style>
  <w:style w:type="table" w:customStyle="1" w:styleId="300">
    <w:name w:val="Grid Table 3 Accent 5"/>
    <w:basedOn w:val="12"/>
    <w:uiPriority w:val="48"/>
    <w:pPr>
      <w:spacing w:line="240" w:lineRule="auto"/>
    </w:pPr>
    <w:tblPr>
      <w:tblBorders>
        <w:top w:val="single" w:color="6C96D6" w:themeColor="accent5" w:themeTint="99" w:sz="4" w:space="0"/>
        <w:left w:val="single" w:color="6C96D6" w:themeColor="accent5" w:themeTint="99" w:sz="4" w:space="0"/>
        <w:bottom w:val="single" w:color="6C96D6" w:themeColor="accent5" w:themeTint="99" w:sz="4" w:space="0"/>
        <w:right w:val="single" w:color="6C96D6" w:themeColor="accent5" w:themeTint="99" w:sz="4" w:space="0"/>
        <w:insideH w:val="single" w:color="6C96D6" w:themeColor="accent5" w:themeTint="99" w:sz="4" w:space="0"/>
        <w:insideV w:val="single" w:color="6C96D6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EDCF1" w:themeFill="accent5" w:themeFillTint="33"/>
      </w:tcPr>
    </w:tblStylePr>
    <w:tblStylePr w:type="band1Horz">
      <w:tcPr>
        <w:shd w:val="clear" w:color="auto" w:fill="CEDCF1" w:themeFill="accent5" w:themeFillTint="33"/>
      </w:tcPr>
    </w:tblStylePr>
    <w:tblStylePr w:type="neCell">
      <w:tcPr>
        <w:tcBorders>
          <w:bottom w:val="single" w:color="6C96D6" w:themeColor="accent5" w:themeTint="99" w:sz="4" w:space="0"/>
        </w:tcBorders>
      </w:tcPr>
    </w:tblStylePr>
    <w:tblStylePr w:type="nwCell">
      <w:tcPr>
        <w:tcBorders>
          <w:bottom w:val="single" w:color="6C96D6" w:themeColor="accent5" w:themeTint="99" w:sz="4" w:space="0"/>
        </w:tcBorders>
      </w:tcPr>
    </w:tblStylePr>
    <w:tblStylePr w:type="seCell">
      <w:tcPr>
        <w:tcBorders>
          <w:top w:val="single" w:color="6C96D6" w:themeColor="accent5" w:themeTint="99" w:sz="4" w:space="0"/>
        </w:tcBorders>
      </w:tcPr>
    </w:tblStylePr>
    <w:tblStylePr w:type="swCell">
      <w:tcPr>
        <w:tcBorders>
          <w:top w:val="single" w:color="6C96D6" w:themeColor="accent5" w:themeTint="99" w:sz="4" w:space="0"/>
        </w:tcBorders>
      </w:tcPr>
    </w:tblStylePr>
  </w:style>
  <w:style w:type="table" w:customStyle="1" w:styleId="301">
    <w:name w:val="Grid Table 3 Accent 6"/>
    <w:basedOn w:val="12"/>
    <w:uiPriority w:val="48"/>
    <w:pPr>
      <w:spacing w:line="240" w:lineRule="auto"/>
    </w:pPr>
    <w:tblPr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  <w:tblStylePr w:type="neCell">
      <w:tcPr>
        <w:tcBorders>
          <w:bottom w:val="single" w:color="A8D08D" w:themeColor="accent6" w:themeTint="99" w:sz="4" w:space="0"/>
        </w:tcBorders>
      </w:tcPr>
    </w:tblStylePr>
    <w:tblStylePr w:type="nwCell">
      <w:tcPr>
        <w:tcBorders>
          <w:bottom w:val="single" w:color="A8D08D" w:themeColor="accent6" w:themeTint="99" w:sz="4" w:space="0"/>
        </w:tcBorders>
      </w:tcPr>
    </w:tblStylePr>
    <w:tblStylePr w:type="seCell">
      <w:tcPr>
        <w:tcBorders>
          <w:top w:val="single" w:color="A8D08D" w:themeColor="accent6" w:themeTint="99" w:sz="4" w:space="0"/>
        </w:tcBorders>
      </w:tcPr>
    </w:tblStylePr>
    <w:tblStylePr w:type="swCell">
      <w:tcPr>
        <w:tcBorders>
          <w:top w:val="single" w:color="A8D08D" w:themeColor="accent6" w:themeTint="99" w:sz="4" w:space="0"/>
        </w:tcBorders>
      </w:tcPr>
    </w:tblStylePr>
  </w:style>
  <w:style w:type="table" w:customStyle="1" w:styleId="302">
    <w:name w:val="Grid Table 4 Accent 1"/>
    <w:basedOn w:val="12"/>
    <w:uiPriority w:val="49"/>
    <w:pPr>
      <w:spacing w:line="240" w:lineRule="auto"/>
    </w:pPr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303">
    <w:name w:val="Grid Table 4 Accent 2"/>
    <w:basedOn w:val="12"/>
    <w:uiPriority w:val="49"/>
    <w:pPr>
      <w:spacing w:line="240" w:lineRule="auto"/>
    </w:pPr>
    <w:tblPr>
      <w:tblBorders>
        <w:top w:val="single" w:color="FF6565" w:themeColor="accent2" w:themeTint="99" w:sz="4" w:space="0"/>
        <w:left w:val="single" w:color="FF6565" w:themeColor="accent2" w:themeTint="99" w:sz="4" w:space="0"/>
        <w:bottom w:val="single" w:color="FF6565" w:themeColor="accent2" w:themeTint="99" w:sz="4" w:space="0"/>
        <w:right w:val="single" w:color="FF6565" w:themeColor="accent2" w:themeTint="99" w:sz="4" w:space="0"/>
        <w:insideH w:val="single" w:color="FF6565" w:themeColor="accent2" w:themeTint="99" w:sz="4" w:space="0"/>
        <w:insideV w:val="single" w:color="FF6565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0000" w:themeColor="accent2" w:sz="4" w:space="0"/>
          <w:left w:val="single" w:color="FF0000" w:themeColor="accent2" w:sz="4" w:space="0"/>
          <w:bottom w:val="single" w:color="FF0000" w:themeColor="accent2" w:sz="4" w:space="0"/>
          <w:right w:val="single" w:color="FF0000" w:themeColor="accent2" w:sz="4" w:space="0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cPr>
        <w:tcBorders>
          <w:top w:val="double" w:color="FF0000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CCCC" w:themeFill="accent2" w:themeFillTint="33"/>
      </w:tcPr>
    </w:tblStylePr>
    <w:tblStylePr w:type="band1Horz">
      <w:tcPr>
        <w:shd w:val="clear" w:color="auto" w:fill="FECCCC" w:themeFill="accent2" w:themeFillTint="33"/>
      </w:tcPr>
    </w:tblStylePr>
  </w:style>
  <w:style w:type="table" w:customStyle="1" w:styleId="304">
    <w:name w:val="Grid Table 4 Accent 3"/>
    <w:basedOn w:val="12"/>
    <w:uiPriority w:val="49"/>
    <w:pPr>
      <w:spacing w:line="240" w:lineRule="auto"/>
    </w:pPr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305">
    <w:name w:val="Grid Table 4 Accent 4"/>
    <w:basedOn w:val="12"/>
    <w:uiPriority w:val="49"/>
    <w:pPr>
      <w:spacing w:line="240" w:lineRule="auto"/>
    </w:pPr>
    <w:tblPr>
      <w:tblBorders>
        <w:top w:val="single" w:color="FFD965" w:themeColor="accent4" w:themeTint="99" w:sz="4" w:space="0"/>
        <w:left w:val="single" w:color="FFD965" w:themeColor="accent4" w:themeTint="99" w:sz="4" w:space="0"/>
        <w:bottom w:val="single" w:color="FFD965" w:themeColor="accent4" w:themeTint="99" w:sz="4" w:space="0"/>
        <w:right w:val="single" w:color="FFD965" w:themeColor="accent4" w:themeTint="99" w:sz="4" w:space="0"/>
        <w:insideH w:val="single" w:color="FFD965" w:themeColor="accent4" w:themeTint="99" w:sz="4" w:space="0"/>
        <w:insideV w:val="single" w:color="FFD965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</w:style>
  <w:style w:type="table" w:customStyle="1" w:styleId="306">
    <w:name w:val="Grid Table 4 Accent 6"/>
    <w:basedOn w:val="12"/>
    <w:uiPriority w:val="49"/>
    <w:pPr>
      <w:spacing w:line="240" w:lineRule="auto"/>
    </w:pPr>
    <w:tblPr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table" w:customStyle="1" w:styleId="307">
    <w:name w:val="Grid Table 5 Dark Accent 1"/>
    <w:basedOn w:val="12"/>
    <w:uiPriority w:val="50"/>
    <w:pPr>
      <w:spacing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band1Vert">
      <w:tcPr>
        <w:shd w:val="clear" w:color="auto" w:fill="BDD6EE" w:themeFill="accent1" w:themeFillTint="66"/>
      </w:tcPr>
    </w:tblStylePr>
    <w:tblStylePr w:type="band1Horz">
      <w:tcPr>
        <w:shd w:val="clear" w:color="auto" w:fill="BDD6EE" w:themeFill="accent1" w:themeFillTint="66"/>
      </w:tcPr>
    </w:tblStylePr>
  </w:style>
  <w:style w:type="table" w:customStyle="1" w:styleId="308">
    <w:name w:val="Grid Table 5 Dark Accent 2"/>
    <w:basedOn w:val="12"/>
    <w:uiPriority w:val="50"/>
    <w:pPr>
      <w:spacing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CCCC" w:themeFill="accent2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0000" w:themeFill="accent2"/>
      </w:tcPr>
    </w:tblStylePr>
    <w:tblStylePr w:type="band1Vert">
      <w:tcPr>
        <w:shd w:val="clear" w:color="auto" w:fill="FF9999" w:themeFill="accent2" w:themeFillTint="66"/>
      </w:tcPr>
    </w:tblStylePr>
    <w:tblStylePr w:type="band1Horz">
      <w:tcPr>
        <w:shd w:val="clear" w:color="auto" w:fill="FF9999" w:themeFill="accent2" w:themeFillTint="66"/>
      </w:tcPr>
    </w:tblStylePr>
  </w:style>
  <w:style w:type="table" w:customStyle="1" w:styleId="309">
    <w:name w:val="Grid Table 5 Dark Accent 3"/>
    <w:basedOn w:val="12"/>
    <w:uiPriority w:val="50"/>
    <w:pPr>
      <w:spacing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ECEC" w:themeFill="accent3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cPr>
        <w:shd w:val="clear" w:color="auto" w:fill="DADADA" w:themeFill="accent3" w:themeFillTint="66"/>
      </w:tcPr>
    </w:tblStylePr>
    <w:tblStylePr w:type="band1Horz">
      <w:tcPr>
        <w:shd w:val="clear" w:color="auto" w:fill="DADADA" w:themeFill="accent3" w:themeFillTint="66"/>
      </w:tcPr>
    </w:tblStylePr>
  </w:style>
  <w:style w:type="table" w:customStyle="1" w:styleId="310">
    <w:name w:val="Grid Table 5 Dark Accent 4"/>
    <w:basedOn w:val="12"/>
    <w:uiPriority w:val="50"/>
    <w:pPr>
      <w:spacing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2CC" w:themeFill="accent4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cPr>
        <w:shd w:val="clear" w:color="auto" w:fill="FFE599" w:themeFill="accent4" w:themeFillTint="66"/>
      </w:tcPr>
    </w:tblStylePr>
    <w:tblStylePr w:type="band1Horz">
      <w:tcPr>
        <w:shd w:val="clear" w:color="auto" w:fill="FFE599" w:themeFill="accent4" w:themeFillTint="66"/>
      </w:tcPr>
    </w:tblStylePr>
  </w:style>
  <w:style w:type="table" w:customStyle="1" w:styleId="311">
    <w:name w:val="Grid Table 5 Dark Accent 5"/>
    <w:basedOn w:val="12"/>
    <w:uiPriority w:val="50"/>
    <w:pPr>
      <w:spacing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EDCF1" w:themeFill="accent5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2B579A" w:themeFill="accent5"/>
      </w:tcPr>
    </w:tblStylePr>
    <w:tblStylePr w:type="band1Vert">
      <w:tcPr>
        <w:shd w:val="clear" w:color="auto" w:fill="9DB9E3" w:themeFill="accent5" w:themeFillTint="66"/>
      </w:tcPr>
    </w:tblStylePr>
    <w:tblStylePr w:type="band1Horz">
      <w:tcPr>
        <w:shd w:val="clear" w:color="auto" w:fill="9DB9E3" w:themeFill="accent5" w:themeFillTint="66"/>
      </w:tcPr>
    </w:tblStylePr>
  </w:style>
  <w:style w:type="table" w:customStyle="1" w:styleId="312">
    <w:name w:val="Grid Table 5 Dark Accent 6"/>
    <w:basedOn w:val="12"/>
    <w:uiPriority w:val="50"/>
    <w:pPr>
      <w:spacing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cPr>
        <w:shd w:val="clear" w:color="auto" w:fill="C5E0B3" w:themeFill="accent6" w:themeFillTint="66"/>
      </w:tcPr>
    </w:tblStylePr>
    <w:tblStylePr w:type="band1Horz">
      <w:tcPr>
        <w:shd w:val="clear" w:color="auto" w:fill="C5E0B3" w:themeFill="accent6" w:themeFillTint="66"/>
      </w:tcPr>
    </w:tblStylePr>
  </w:style>
  <w:style w:type="table" w:customStyle="1" w:styleId="313">
    <w:name w:val="Grid Table 6 Colorful"/>
    <w:basedOn w:val="12"/>
    <w:uiPriority w:val="51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14">
    <w:name w:val="Grid Table 6 Colorful Accent 1"/>
    <w:basedOn w:val="12"/>
    <w:uiPriority w:val="51"/>
    <w:pPr>
      <w:spacing w:line="240" w:lineRule="auto"/>
    </w:pPr>
    <w:rPr>
      <w:color w:val="2E75B6" w:themeColor="accent1" w:themeShade="BF"/>
    </w:rPr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315">
    <w:name w:val="Grid Table 6 Colorful Accent 2"/>
    <w:basedOn w:val="12"/>
    <w:uiPriority w:val="51"/>
    <w:pPr>
      <w:spacing w:line="240" w:lineRule="auto"/>
    </w:pPr>
    <w:rPr>
      <w:color w:val="BF0000" w:themeColor="accent2" w:themeShade="BF"/>
    </w:rPr>
    <w:tblPr>
      <w:tblBorders>
        <w:top w:val="single" w:color="FF6565" w:themeColor="accent2" w:themeTint="99" w:sz="4" w:space="0"/>
        <w:left w:val="single" w:color="FF6565" w:themeColor="accent2" w:themeTint="99" w:sz="4" w:space="0"/>
        <w:bottom w:val="single" w:color="FF6565" w:themeColor="accent2" w:themeTint="99" w:sz="4" w:space="0"/>
        <w:right w:val="single" w:color="FF6565" w:themeColor="accent2" w:themeTint="99" w:sz="4" w:space="0"/>
        <w:insideH w:val="single" w:color="FF6565" w:themeColor="accent2" w:themeTint="99" w:sz="4" w:space="0"/>
        <w:insideV w:val="single" w:color="FF6565" w:themeColor="accent2" w:themeTint="99" w:sz="4" w:space="0"/>
      </w:tblBorders>
    </w:tblPr>
    <w:tblStylePr w:type="firstRow">
      <w:rPr>
        <w:b/>
        <w:bCs/>
      </w:rPr>
      <w:tcPr>
        <w:tcBorders>
          <w:bottom w:val="single" w:color="FF6565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FF656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CCCC" w:themeFill="accent2" w:themeFillTint="33"/>
      </w:tcPr>
    </w:tblStylePr>
    <w:tblStylePr w:type="band1Horz">
      <w:tcPr>
        <w:shd w:val="clear" w:color="auto" w:fill="FECCCC" w:themeFill="accent2" w:themeFillTint="33"/>
      </w:tcPr>
    </w:tblStylePr>
  </w:style>
  <w:style w:type="table" w:customStyle="1" w:styleId="316">
    <w:name w:val="Grid Table 6 Colorful Accent 3"/>
    <w:basedOn w:val="12"/>
    <w:uiPriority w:val="51"/>
    <w:pPr>
      <w:spacing w:line="240" w:lineRule="auto"/>
    </w:pPr>
    <w:rPr>
      <w:color w:val="7C7C7C" w:themeColor="accent3" w:themeShade="BF"/>
    </w:rPr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</w:tblPr>
    <w:tblStylePr w:type="firstRow">
      <w:rPr>
        <w:b/>
        <w:bCs/>
      </w:rPr>
      <w:tcPr>
        <w:tcBorders>
          <w:bottom w:val="single" w:color="C8C8C8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C8C8C8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317">
    <w:name w:val="Grid Table 6 Colorful Accent 4"/>
    <w:basedOn w:val="12"/>
    <w:uiPriority w:val="51"/>
    <w:pPr>
      <w:spacing w:line="240" w:lineRule="auto"/>
    </w:pPr>
    <w:rPr>
      <w:color w:val="BF9000" w:themeColor="accent4" w:themeShade="BF"/>
    </w:rPr>
    <w:tblPr>
      <w:tblBorders>
        <w:top w:val="single" w:color="FFD965" w:themeColor="accent4" w:themeTint="99" w:sz="4" w:space="0"/>
        <w:left w:val="single" w:color="FFD965" w:themeColor="accent4" w:themeTint="99" w:sz="4" w:space="0"/>
        <w:bottom w:val="single" w:color="FFD965" w:themeColor="accent4" w:themeTint="99" w:sz="4" w:space="0"/>
        <w:right w:val="single" w:color="FFD965" w:themeColor="accent4" w:themeTint="99" w:sz="4" w:space="0"/>
        <w:insideH w:val="single" w:color="FFD965" w:themeColor="accent4" w:themeTint="99" w:sz="4" w:space="0"/>
        <w:insideV w:val="single" w:color="FFD965" w:themeColor="accent4" w:themeTint="99" w:sz="4" w:space="0"/>
      </w:tblBorders>
    </w:tblPr>
    <w:tblStylePr w:type="firstRow">
      <w:rPr>
        <w:b/>
        <w:bCs/>
      </w:rPr>
      <w:tcPr>
        <w:tcBorders>
          <w:bottom w:val="single" w:color="FFD965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FFD965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</w:style>
  <w:style w:type="table" w:customStyle="1" w:styleId="318">
    <w:name w:val="Grid Table 6 Colorful Accent 5"/>
    <w:basedOn w:val="12"/>
    <w:uiPriority w:val="51"/>
    <w:pPr>
      <w:spacing w:line="240" w:lineRule="auto"/>
    </w:pPr>
    <w:rPr>
      <w:color w:val="204174" w:themeColor="accent5" w:themeShade="BF"/>
    </w:rPr>
    <w:tblPr>
      <w:tblBorders>
        <w:top w:val="single" w:color="6C96D6" w:themeColor="accent5" w:themeTint="99" w:sz="4" w:space="0"/>
        <w:left w:val="single" w:color="6C96D6" w:themeColor="accent5" w:themeTint="99" w:sz="4" w:space="0"/>
        <w:bottom w:val="single" w:color="6C96D6" w:themeColor="accent5" w:themeTint="99" w:sz="4" w:space="0"/>
        <w:right w:val="single" w:color="6C96D6" w:themeColor="accent5" w:themeTint="99" w:sz="4" w:space="0"/>
        <w:insideH w:val="single" w:color="6C96D6" w:themeColor="accent5" w:themeTint="99" w:sz="4" w:space="0"/>
        <w:insideV w:val="single" w:color="6C96D6" w:themeColor="accent5" w:themeTint="99" w:sz="4" w:space="0"/>
      </w:tblBorders>
    </w:tblPr>
    <w:tblStylePr w:type="firstRow">
      <w:rPr>
        <w:b/>
        <w:bCs/>
      </w:rPr>
      <w:tcPr>
        <w:tcBorders>
          <w:bottom w:val="single" w:color="6C96D6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6C96D6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EDCF1" w:themeFill="accent5" w:themeFillTint="33"/>
      </w:tcPr>
    </w:tblStylePr>
    <w:tblStylePr w:type="band1Horz">
      <w:tcPr>
        <w:shd w:val="clear" w:color="auto" w:fill="CEDCF1" w:themeFill="accent5" w:themeFillTint="33"/>
      </w:tcPr>
    </w:tblStylePr>
  </w:style>
  <w:style w:type="table" w:customStyle="1" w:styleId="319">
    <w:name w:val="Grid Table 6 Colorful Accent 6"/>
    <w:basedOn w:val="12"/>
    <w:uiPriority w:val="51"/>
    <w:pPr>
      <w:spacing w:line="240" w:lineRule="auto"/>
    </w:pPr>
    <w:rPr>
      <w:color w:val="548235" w:themeColor="accent6" w:themeShade="BF"/>
    </w:rPr>
    <w:tblPr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table" w:customStyle="1" w:styleId="320">
    <w:name w:val="Grid Table 7 Colorful"/>
    <w:basedOn w:val="12"/>
    <w:uiPriority w:val="52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321">
    <w:name w:val="Grid Table 7 Colorful Accent 1"/>
    <w:basedOn w:val="12"/>
    <w:uiPriority w:val="52"/>
    <w:pPr>
      <w:spacing w:line="240" w:lineRule="auto"/>
    </w:pPr>
    <w:rPr>
      <w:color w:val="2E75B6" w:themeColor="accent1" w:themeShade="BF"/>
    </w:rPr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  <w:tblStylePr w:type="neCell">
      <w:tcPr>
        <w:tcBorders>
          <w:bottom w:val="single" w:color="9CC2E5" w:themeColor="accent1" w:themeTint="99" w:sz="4" w:space="0"/>
        </w:tcBorders>
      </w:tcPr>
    </w:tblStylePr>
    <w:tblStylePr w:type="nwCell">
      <w:tcPr>
        <w:tcBorders>
          <w:bottom w:val="single" w:color="9CC2E5" w:themeColor="accent1" w:themeTint="99" w:sz="4" w:space="0"/>
        </w:tcBorders>
      </w:tcPr>
    </w:tblStylePr>
    <w:tblStylePr w:type="seCell">
      <w:tcPr>
        <w:tcBorders>
          <w:top w:val="single" w:color="9CC2E5" w:themeColor="accent1" w:themeTint="99" w:sz="4" w:space="0"/>
        </w:tcBorders>
      </w:tcPr>
    </w:tblStylePr>
    <w:tblStylePr w:type="swCell">
      <w:tcPr>
        <w:tcBorders>
          <w:top w:val="single" w:color="9CC2E5" w:themeColor="accent1" w:themeTint="99" w:sz="4" w:space="0"/>
        </w:tcBorders>
      </w:tcPr>
    </w:tblStylePr>
  </w:style>
  <w:style w:type="table" w:customStyle="1" w:styleId="322">
    <w:name w:val="Grid Table 7 Colorful Accent 2"/>
    <w:basedOn w:val="12"/>
    <w:uiPriority w:val="52"/>
    <w:pPr>
      <w:spacing w:line="240" w:lineRule="auto"/>
    </w:pPr>
    <w:rPr>
      <w:color w:val="BF0000" w:themeColor="accent2" w:themeShade="BF"/>
    </w:rPr>
    <w:tblPr>
      <w:tblBorders>
        <w:top w:val="single" w:color="FF6565" w:themeColor="accent2" w:themeTint="99" w:sz="4" w:space="0"/>
        <w:left w:val="single" w:color="FF6565" w:themeColor="accent2" w:themeTint="99" w:sz="4" w:space="0"/>
        <w:bottom w:val="single" w:color="FF6565" w:themeColor="accent2" w:themeTint="99" w:sz="4" w:space="0"/>
        <w:right w:val="single" w:color="FF6565" w:themeColor="accent2" w:themeTint="99" w:sz="4" w:space="0"/>
        <w:insideH w:val="single" w:color="FF6565" w:themeColor="accent2" w:themeTint="99" w:sz="4" w:space="0"/>
        <w:insideV w:val="single" w:color="FF6565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ECCCC" w:themeFill="accent2" w:themeFillTint="33"/>
      </w:tcPr>
    </w:tblStylePr>
    <w:tblStylePr w:type="band1Horz">
      <w:tcPr>
        <w:shd w:val="clear" w:color="auto" w:fill="FECCCC" w:themeFill="accent2" w:themeFillTint="33"/>
      </w:tcPr>
    </w:tblStylePr>
    <w:tblStylePr w:type="neCell">
      <w:tcPr>
        <w:tcBorders>
          <w:bottom w:val="single" w:color="FF6565" w:themeColor="accent2" w:themeTint="99" w:sz="4" w:space="0"/>
        </w:tcBorders>
      </w:tcPr>
    </w:tblStylePr>
    <w:tblStylePr w:type="nwCell">
      <w:tcPr>
        <w:tcBorders>
          <w:bottom w:val="single" w:color="FF6565" w:themeColor="accent2" w:themeTint="99" w:sz="4" w:space="0"/>
        </w:tcBorders>
      </w:tcPr>
    </w:tblStylePr>
    <w:tblStylePr w:type="seCell">
      <w:tcPr>
        <w:tcBorders>
          <w:top w:val="single" w:color="FF6565" w:themeColor="accent2" w:themeTint="99" w:sz="4" w:space="0"/>
        </w:tcBorders>
      </w:tcPr>
    </w:tblStylePr>
    <w:tblStylePr w:type="swCell">
      <w:tcPr>
        <w:tcBorders>
          <w:top w:val="single" w:color="FF6565" w:themeColor="accent2" w:themeTint="99" w:sz="4" w:space="0"/>
        </w:tcBorders>
      </w:tcPr>
    </w:tblStylePr>
  </w:style>
  <w:style w:type="table" w:customStyle="1" w:styleId="323">
    <w:name w:val="Grid Table 7 Colorful Accent 3"/>
    <w:basedOn w:val="12"/>
    <w:uiPriority w:val="52"/>
    <w:pPr>
      <w:spacing w:line="240" w:lineRule="auto"/>
    </w:pPr>
    <w:rPr>
      <w:color w:val="7C7C7C" w:themeColor="accent3" w:themeShade="BF"/>
    </w:rPr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  <w:tblStylePr w:type="neCell">
      <w:tcPr>
        <w:tcBorders>
          <w:bottom w:val="single" w:color="C8C8C8" w:themeColor="accent3" w:themeTint="99" w:sz="4" w:space="0"/>
        </w:tcBorders>
      </w:tcPr>
    </w:tblStylePr>
    <w:tblStylePr w:type="nwCell">
      <w:tcPr>
        <w:tcBorders>
          <w:bottom w:val="single" w:color="C8C8C8" w:themeColor="accent3" w:themeTint="99" w:sz="4" w:space="0"/>
        </w:tcBorders>
      </w:tcPr>
    </w:tblStylePr>
    <w:tblStylePr w:type="seCell">
      <w:tcPr>
        <w:tcBorders>
          <w:top w:val="single" w:color="C8C8C8" w:themeColor="accent3" w:themeTint="99" w:sz="4" w:space="0"/>
        </w:tcBorders>
      </w:tcPr>
    </w:tblStylePr>
    <w:tblStylePr w:type="swCell">
      <w:tcPr>
        <w:tcBorders>
          <w:top w:val="single" w:color="C8C8C8" w:themeColor="accent3" w:themeTint="99" w:sz="4" w:space="0"/>
        </w:tcBorders>
      </w:tcPr>
    </w:tblStylePr>
  </w:style>
  <w:style w:type="table" w:customStyle="1" w:styleId="324">
    <w:name w:val="Grid Table 7 Colorful Accent 4"/>
    <w:basedOn w:val="12"/>
    <w:uiPriority w:val="52"/>
    <w:pPr>
      <w:spacing w:line="240" w:lineRule="auto"/>
    </w:pPr>
    <w:rPr>
      <w:color w:val="BF9000" w:themeColor="accent4" w:themeShade="BF"/>
    </w:rPr>
    <w:tblPr>
      <w:tblBorders>
        <w:top w:val="single" w:color="FFD965" w:themeColor="accent4" w:themeTint="99" w:sz="4" w:space="0"/>
        <w:left w:val="single" w:color="FFD965" w:themeColor="accent4" w:themeTint="99" w:sz="4" w:space="0"/>
        <w:bottom w:val="single" w:color="FFD965" w:themeColor="accent4" w:themeTint="99" w:sz="4" w:space="0"/>
        <w:right w:val="single" w:color="FFD965" w:themeColor="accent4" w:themeTint="99" w:sz="4" w:space="0"/>
        <w:insideH w:val="single" w:color="FFD965" w:themeColor="accent4" w:themeTint="99" w:sz="4" w:space="0"/>
        <w:insideV w:val="single" w:color="FFD965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  <w:tblStylePr w:type="neCell">
      <w:tcPr>
        <w:tcBorders>
          <w:bottom w:val="single" w:color="FFD965" w:themeColor="accent4" w:themeTint="99" w:sz="4" w:space="0"/>
        </w:tcBorders>
      </w:tcPr>
    </w:tblStylePr>
    <w:tblStylePr w:type="nwCell">
      <w:tcPr>
        <w:tcBorders>
          <w:bottom w:val="single" w:color="FFD965" w:themeColor="accent4" w:themeTint="99" w:sz="4" w:space="0"/>
        </w:tcBorders>
      </w:tcPr>
    </w:tblStylePr>
    <w:tblStylePr w:type="seCell">
      <w:tcPr>
        <w:tcBorders>
          <w:top w:val="single" w:color="FFD965" w:themeColor="accent4" w:themeTint="99" w:sz="4" w:space="0"/>
        </w:tcBorders>
      </w:tcPr>
    </w:tblStylePr>
    <w:tblStylePr w:type="swCell">
      <w:tcPr>
        <w:tcBorders>
          <w:top w:val="single" w:color="FFD965" w:themeColor="accent4" w:themeTint="99" w:sz="4" w:space="0"/>
        </w:tcBorders>
      </w:tcPr>
    </w:tblStylePr>
  </w:style>
  <w:style w:type="table" w:customStyle="1" w:styleId="325">
    <w:name w:val="Grid Table 7 Colorful Accent 5"/>
    <w:basedOn w:val="12"/>
    <w:uiPriority w:val="52"/>
    <w:pPr>
      <w:spacing w:line="240" w:lineRule="auto"/>
    </w:pPr>
    <w:rPr>
      <w:color w:val="204174" w:themeColor="accent5" w:themeShade="BF"/>
    </w:rPr>
    <w:tblPr>
      <w:tblBorders>
        <w:top w:val="single" w:color="6C96D6" w:themeColor="accent5" w:themeTint="99" w:sz="4" w:space="0"/>
        <w:left w:val="single" w:color="6C96D6" w:themeColor="accent5" w:themeTint="99" w:sz="4" w:space="0"/>
        <w:bottom w:val="single" w:color="6C96D6" w:themeColor="accent5" w:themeTint="99" w:sz="4" w:space="0"/>
        <w:right w:val="single" w:color="6C96D6" w:themeColor="accent5" w:themeTint="99" w:sz="4" w:space="0"/>
        <w:insideH w:val="single" w:color="6C96D6" w:themeColor="accent5" w:themeTint="99" w:sz="4" w:space="0"/>
        <w:insideV w:val="single" w:color="6C96D6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EDCF1" w:themeFill="accent5" w:themeFillTint="33"/>
      </w:tcPr>
    </w:tblStylePr>
    <w:tblStylePr w:type="band1Horz">
      <w:tcPr>
        <w:shd w:val="clear" w:color="auto" w:fill="CEDCF1" w:themeFill="accent5" w:themeFillTint="33"/>
      </w:tcPr>
    </w:tblStylePr>
    <w:tblStylePr w:type="neCell">
      <w:tcPr>
        <w:tcBorders>
          <w:bottom w:val="single" w:color="6C96D6" w:themeColor="accent5" w:themeTint="99" w:sz="4" w:space="0"/>
        </w:tcBorders>
      </w:tcPr>
    </w:tblStylePr>
    <w:tblStylePr w:type="nwCell">
      <w:tcPr>
        <w:tcBorders>
          <w:bottom w:val="single" w:color="6C96D6" w:themeColor="accent5" w:themeTint="99" w:sz="4" w:space="0"/>
        </w:tcBorders>
      </w:tcPr>
    </w:tblStylePr>
    <w:tblStylePr w:type="seCell">
      <w:tcPr>
        <w:tcBorders>
          <w:top w:val="single" w:color="6C96D6" w:themeColor="accent5" w:themeTint="99" w:sz="4" w:space="0"/>
        </w:tcBorders>
      </w:tcPr>
    </w:tblStylePr>
    <w:tblStylePr w:type="swCell">
      <w:tcPr>
        <w:tcBorders>
          <w:top w:val="single" w:color="6C96D6" w:themeColor="accent5" w:themeTint="99" w:sz="4" w:space="0"/>
        </w:tcBorders>
      </w:tcPr>
    </w:tblStylePr>
  </w:style>
  <w:style w:type="table" w:customStyle="1" w:styleId="326">
    <w:name w:val="Grid Table 7 Colorful Accent 6"/>
    <w:basedOn w:val="12"/>
    <w:uiPriority w:val="52"/>
    <w:pPr>
      <w:spacing w:line="240" w:lineRule="auto"/>
    </w:pPr>
    <w:rPr>
      <w:color w:val="548235" w:themeColor="accent6" w:themeShade="BF"/>
    </w:rPr>
    <w:tblPr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  <w:tblStylePr w:type="neCell">
      <w:tcPr>
        <w:tcBorders>
          <w:bottom w:val="single" w:color="A8D08D" w:themeColor="accent6" w:themeTint="99" w:sz="4" w:space="0"/>
        </w:tcBorders>
      </w:tcPr>
    </w:tblStylePr>
    <w:tblStylePr w:type="nwCell">
      <w:tcPr>
        <w:tcBorders>
          <w:bottom w:val="single" w:color="A8D08D" w:themeColor="accent6" w:themeTint="99" w:sz="4" w:space="0"/>
        </w:tcBorders>
      </w:tcPr>
    </w:tblStylePr>
    <w:tblStylePr w:type="seCell">
      <w:tcPr>
        <w:tcBorders>
          <w:top w:val="single" w:color="A8D08D" w:themeColor="accent6" w:themeTint="99" w:sz="4" w:space="0"/>
        </w:tcBorders>
      </w:tcPr>
    </w:tblStylePr>
    <w:tblStylePr w:type="swCell">
      <w:tcPr>
        <w:tcBorders>
          <w:top w:val="single" w:color="A8D08D" w:themeColor="accent6" w:themeTint="99" w:sz="4" w:space="0"/>
        </w:tcBorders>
      </w:tcPr>
    </w:tblStylePr>
  </w:style>
  <w:style w:type="character" w:customStyle="1" w:styleId="327">
    <w:name w:val="Заголовок 3 Знак"/>
    <w:basedOn w:val="11"/>
    <w:link w:val="4"/>
    <w:uiPriority w:val="1"/>
    <w:rPr>
      <w:rFonts w:ascii="Segoe UI Light" w:hAnsi="Segoe UI Light" w:cs="Segoe UI Light" w:eastAsiaTheme="majorEastAsia"/>
      <w:color w:val="1F4E79" w:themeColor="accent1" w:themeShade="80"/>
      <w:sz w:val="24"/>
      <w:szCs w:val="24"/>
    </w:rPr>
  </w:style>
  <w:style w:type="character" w:customStyle="1" w:styleId="328">
    <w:name w:val="Заголовок 4 Знак"/>
    <w:basedOn w:val="11"/>
    <w:link w:val="5"/>
    <w:uiPriority w:val="1"/>
    <w:rPr>
      <w:rFonts w:ascii="Segoe UI Light" w:hAnsi="Segoe UI Light" w:cs="Segoe UI Light" w:eastAsiaTheme="majorEastAsia"/>
      <w:i/>
      <w:iCs/>
      <w:color w:val="1F4E79" w:themeColor="accent1" w:themeShade="80"/>
    </w:rPr>
  </w:style>
  <w:style w:type="character" w:customStyle="1" w:styleId="329">
    <w:name w:val="Заголовок 5 Знак"/>
    <w:basedOn w:val="11"/>
    <w:link w:val="6"/>
    <w:semiHidden/>
    <w:uiPriority w:val="1"/>
    <w:rPr>
      <w:rFonts w:ascii="Segoe UI Light" w:hAnsi="Segoe UI Light" w:cs="Segoe UI Light" w:eastAsiaTheme="majorEastAsia"/>
      <w:color w:val="1F4E79" w:themeColor="accent1" w:themeShade="80"/>
    </w:rPr>
  </w:style>
  <w:style w:type="character" w:customStyle="1" w:styleId="330">
    <w:name w:val="Заголовок 6 Знак"/>
    <w:basedOn w:val="11"/>
    <w:link w:val="7"/>
    <w:semiHidden/>
    <w:uiPriority w:val="1"/>
    <w:rPr>
      <w:rFonts w:ascii="Segoe UI Light" w:hAnsi="Segoe UI Light" w:cs="Segoe UI Light" w:eastAsiaTheme="majorEastAsia"/>
      <w:b/>
      <w:color w:val="1F4E79" w:themeColor="accent1" w:themeShade="80"/>
    </w:rPr>
  </w:style>
  <w:style w:type="character" w:customStyle="1" w:styleId="331">
    <w:name w:val="Заголовок 7 Знак"/>
    <w:basedOn w:val="11"/>
    <w:link w:val="8"/>
    <w:semiHidden/>
    <w:uiPriority w:val="1"/>
    <w:rPr>
      <w:rFonts w:ascii="Segoe UI Light" w:hAnsi="Segoe UI Light" w:cs="Segoe UI Light" w:eastAsiaTheme="majorEastAsia"/>
      <w:i/>
      <w:iCs/>
      <w:color w:val="1F4E79" w:themeColor="accent1" w:themeShade="80"/>
    </w:rPr>
  </w:style>
  <w:style w:type="character" w:customStyle="1" w:styleId="332">
    <w:name w:val="Заголовок 8 Знак"/>
    <w:basedOn w:val="11"/>
    <w:link w:val="9"/>
    <w:semiHidden/>
    <w:uiPriority w:val="1"/>
    <w:rPr>
      <w:rFonts w:ascii="Segoe UI Light" w:hAnsi="Segoe UI Light" w:cs="Segoe UI Light" w:eastAsiaTheme="majorEastAsia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3">
    <w:name w:val="Заголовок 9 Знак"/>
    <w:basedOn w:val="11"/>
    <w:link w:val="10"/>
    <w:semiHidden/>
    <w:uiPriority w:val="1"/>
    <w:rPr>
      <w:rFonts w:ascii="Segoe UI Light" w:hAnsi="Segoe UI Light" w:cs="Segoe UI Light" w:eastAsiaTheme="majorEastAsia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4">
    <w:name w:val="Адрес HTML Знак"/>
    <w:basedOn w:val="11"/>
    <w:link w:val="42"/>
    <w:semiHidden/>
    <w:uiPriority w:val="99"/>
    <w:rPr>
      <w:rFonts w:ascii="Segoe UI" w:hAnsi="Segoe UI" w:cs="Segoe UI"/>
      <w:i/>
      <w:iCs/>
    </w:rPr>
  </w:style>
  <w:style w:type="character" w:customStyle="1" w:styleId="335">
    <w:name w:val="Стандартный HTML Знак"/>
    <w:basedOn w:val="11"/>
    <w:link w:val="47"/>
    <w:semiHidden/>
    <w:uiPriority w:val="99"/>
    <w:rPr>
      <w:rFonts w:ascii="Consolas" w:hAnsi="Consolas" w:cs="Segoe UI"/>
      <w:szCs w:val="20"/>
    </w:rPr>
  </w:style>
  <w:style w:type="paragraph" w:styleId="336">
    <w:name w:val="Intense Quote"/>
    <w:basedOn w:val="1"/>
    <w:next w:val="1"/>
    <w:link w:val="337"/>
    <w:semiHidden/>
    <w:unhideWhenUsed/>
    <w:qFormat/>
    <w:uiPriority w:val="30"/>
    <w:pPr>
      <w:pBdr>
        <w:top w:val="single" w:color="1F4E79" w:themeColor="accent1" w:themeShade="80" w:sz="4" w:space="10"/>
        <w:bottom w:val="single" w:color="1F4E79" w:themeColor="accent1" w:themeShade="80" w:sz="4" w:space="1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337">
    <w:name w:val="Выделенная цитата Знак"/>
    <w:basedOn w:val="11"/>
    <w:link w:val="336"/>
    <w:semiHidden/>
    <w:uiPriority w:val="30"/>
    <w:rPr>
      <w:rFonts w:ascii="Segoe UI" w:hAnsi="Segoe UI" w:cs="Segoe UI"/>
      <w:i/>
      <w:iCs/>
      <w:color w:val="1F4E79" w:themeColor="accent1" w:themeShade="80"/>
    </w:rPr>
  </w:style>
  <w:style w:type="character" w:customStyle="1" w:styleId="338">
    <w:name w:val="Intense Reference"/>
    <w:basedOn w:val="11"/>
    <w:semiHidden/>
    <w:unhideWhenUsed/>
    <w:qFormat/>
    <w:uiPriority w:val="32"/>
    <w:rPr>
      <w:rFonts w:ascii="Segoe UI" w:hAnsi="Segoe UI" w:cs="Segoe UI"/>
      <w:b/>
      <w:bCs/>
      <w:smallCaps/>
      <w:color w:val="1F4E79" w:themeColor="accent1" w:themeShade="80"/>
      <w:spacing w:val="0"/>
    </w:rPr>
  </w:style>
  <w:style w:type="paragraph" w:styleId="339">
    <w:name w:val="List Paragraph"/>
    <w:basedOn w:val="1"/>
    <w:unhideWhenUsed/>
    <w:qFormat/>
    <w:uiPriority w:val="34"/>
    <w:pPr>
      <w:ind w:left="720"/>
      <w:contextualSpacing/>
    </w:pPr>
  </w:style>
  <w:style w:type="table" w:customStyle="1" w:styleId="340">
    <w:name w:val="List Table 1 Light"/>
    <w:basedOn w:val="12"/>
    <w:uiPriority w:val="46"/>
    <w:pPr>
      <w:spacing w:line="240" w:lineRule="auto"/>
    </w:pPr>
    <w:tblStylePr w:type="firstRow">
      <w:rPr>
        <w:b/>
        <w:bCs/>
      </w:rPr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41">
    <w:name w:val="List Table 1 Light Accent 1"/>
    <w:basedOn w:val="12"/>
    <w:uiPriority w:val="46"/>
    <w:pPr>
      <w:spacing w:line="240" w:lineRule="auto"/>
    </w:pPr>
    <w:tblStylePr w:type="firstRow">
      <w:rPr>
        <w:b/>
        <w:bCs/>
      </w:rPr>
      <w:tcPr>
        <w:tcBorders>
          <w:bottom w:val="single" w:color="9CC2E5" w:themeColor="accent1" w:themeTint="99" w:sz="4" w:space="0"/>
        </w:tcBorders>
      </w:tcPr>
    </w:tblStylePr>
    <w:tblStylePr w:type="lastRow">
      <w:rPr>
        <w:b/>
        <w:bCs/>
      </w:rPr>
      <w:tcPr>
        <w:tcBorders>
          <w:top w:val="single" w:color="9CC2E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342">
    <w:name w:val="List Table 1 Light Accent 2"/>
    <w:basedOn w:val="12"/>
    <w:uiPriority w:val="46"/>
    <w:pPr>
      <w:spacing w:line="240" w:lineRule="auto"/>
    </w:pPr>
    <w:tblStylePr w:type="firstRow">
      <w:rPr>
        <w:b/>
        <w:bCs/>
      </w:rPr>
      <w:tcPr>
        <w:tcBorders>
          <w:bottom w:val="single" w:color="FF6565" w:themeColor="accent2" w:themeTint="99" w:sz="4" w:space="0"/>
        </w:tcBorders>
      </w:tcPr>
    </w:tblStylePr>
    <w:tblStylePr w:type="lastRow">
      <w:rPr>
        <w:b/>
        <w:bCs/>
      </w:rPr>
      <w:tcPr>
        <w:tcBorders>
          <w:top w:val="single" w:color="FF656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CCCC" w:themeFill="accent2" w:themeFillTint="33"/>
      </w:tcPr>
    </w:tblStylePr>
    <w:tblStylePr w:type="band1Horz">
      <w:tcPr>
        <w:shd w:val="clear" w:color="auto" w:fill="FECCCC" w:themeFill="accent2" w:themeFillTint="33"/>
      </w:tcPr>
    </w:tblStylePr>
  </w:style>
  <w:style w:type="table" w:customStyle="1" w:styleId="343">
    <w:name w:val="List Table 1 Light Accent 3"/>
    <w:basedOn w:val="12"/>
    <w:uiPriority w:val="46"/>
    <w:pPr>
      <w:spacing w:line="240" w:lineRule="auto"/>
    </w:pPr>
    <w:tblStylePr w:type="firstRow">
      <w:rPr>
        <w:b/>
        <w:bCs/>
      </w:rPr>
      <w:tcPr>
        <w:tcBorders>
          <w:bottom w:val="single" w:color="C8C8C8" w:themeColor="accent3" w:themeTint="99" w:sz="4" w:space="0"/>
        </w:tcBorders>
      </w:tcPr>
    </w:tblStylePr>
    <w:tblStylePr w:type="lastRow">
      <w:rPr>
        <w:b/>
        <w:bCs/>
      </w:rPr>
      <w:tcPr>
        <w:tcBorders>
          <w:top w:val="single" w:color="C8C8C8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344">
    <w:name w:val="List Table 1 Light Accent 4"/>
    <w:basedOn w:val="12"/>
    <w:uiPriority w:val="46"/>
    <w:pPr>
      <w:spacing w:line="240" w:lineRule="auto"/>
    </w:pPr>
    <w:tblStylePr w:type="firstRow">
      <w:rPr>
        <w:b/>
        <w:bCs/>
      </w:rPr>
      <w:tcPr>
        <w:tcBorders>
          <w:bottom w:val="single" w:color="FFD965" w:themeColor="accent4" w:themeTint="99" w:sz="4" w:space="0"/>
        </w:tcBorders>
      </w:tcPr>
    </w:tblStylePr>
    <w:tblStylePr w:type="lastRow">
      <w:rPr>
        <w:b/>
        <w:bCs/>
      </w:rPr>
      <w:tcPr>
        <w:tcBorders>
          <w:top w:val="single" w:color="FFD965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</w:style>
  <w:style w:type="table" w:customStyle="1" w:styleId="345">
    <w:name w:val="List Table 1 Light Accent 5"/>
    <w:basedOn w:val="12"/>
    <w:uiPriority w:val="46"/>
    <w:pPr>
      <w:spacing w:line="240" w:lineRule="auto"/>
    </w:pPr>
    <w:tblStylePr w:type="firstRow">
      <w:rPr>
        <w:b/>
        <w:bCs/>
      </w:rPr>
      <w:tcPr>
        <w:tcBorders>
          <w:bottom w:val="single" w:color="6C96D6" w:themeColor="accent5" w:themeTint="99" w:sz="4" w:space="0"/>
        </w:tcBorders>
      </w:tcPr>
    </w:tblStylePr>
    <w:tblStylePr w:type="lastRow">
      <w:rPr>
        <w:b/>
        <w:bCs/>
      </w:rPr>
      <w:tcPr>
        <w:tcBorders>
          <w:top w:val="single" w:color="6C96D6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EDCF1" w:themeFill="accent5" w:themeFillTint="33"/>
      </w:tcPr>
    </w:tblStylePr>
    <w:tblStylePr w:type="band1Horz">
      <w:tcPr>
        <w:shd w:val="clear" w:color="auto" w:fill="CEDCF1" w:themeFill="accent5" w:themeFillTint="33"/>
      </w:tcPr>
    </w:tblStylePr>
  </w:style>
  <w:style w:type="table" w:customStyle="1" w:styleId="346">
    <w:name w:val="List Table 1 Light Accent 6"/>
    <w:basedOn w:val="12"/>
    <w:uiPriority w:val="46"/>
    <w:pPr>
      <w:spacing w:line="240" w:lineRule="auto"/>
    </w:pPr>
    <w:tblStylePr w:type="firstRow">
      <w:rPr>
        <w:b/>
        <w:bCs/>
      </w:rPr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table" w:customStyle="1" w:styleId="347">
    <w:name w:val="List Table 2"/>
    <w:basedOn w:val="12"/>
    <w:uiPriority w:val="47"/>
    <w:pPr>
      <w:spacing w:line="240" w:lineRule="auto"/>
    </w:pPr>
    <w:tblPr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48">
    <w:name w:val="List Table 2 Accent 1"/>
    <w:basedOn w:val="12"/>
    <w:uiPriority w:val="47"/>
    <w:pPr>
      <w:spacing w:line="240" w:lineRule="auto"/>
    </w:pPr>
    <w:tblPr>
      <w:tblBorders>
        <w:top w:val="single" w:color="9CC2E5" w:themeColor="accent1" w:themeTint="99" w:sz="4" w:space="0"/>
        <w:bottom w:val="single" w:color="9CC2E5" w:themeColor="accent1" w:themeTint="99" w:sz="4" w:space="0"/>
        <w:insideH w:val="single" w:color="9CC2E5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349">
    <w:name w:val="List Table 2 Accent 2"/>
    <w:basedOn w:val="12"/>
    <w:uiPriority w:val="47"/>
    <w:pPr>
      <w:spacing w:line="240" w:lineRule="auto"/>
    </w:pPr>
    <w:tblPr>
      <w:tblBorders>
        <w:top w:val="single" w:color="FF6565" w:themeColor="accent2" w:themeTint="99" w:sz="4" w:space="0"/>
        <w:bottom w:val="single" w:color="FF6565" w:themeColor="accent2" w:themeTint="99" w:sz="4" w:space="0"/>
        <w:insideH w:val="single" w:color="FF6565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CCCC" w:themeFill="accent2" w:themeFillTint="33"/>
      </w:tcPr>
    </w:tblStylePr>
    <w:tblStylePr w:type="band1Horz">
      <w:tcPr>
        <w:shd w:val="clear" w:color="auto" w:fill="FECCCC" w:themeFill="accent2" w:themeFillTint="33"/>
      </w:tcPr>
    </w:tblStylePr>
  </w:style>
  <w:style w:type="table" w:customStyle="1" w:styleId="350">
    <w:name w:val="List Table 2 Accent 3"/>
    <w:basedOn w:val="12"/>
    <w:uiPriority w:val="47"/>
    <w:pPr>
      <w:spacing w:line="240" w:lineRule="auto"/>
    </w:pPr>
    <w:tblPr>
      <w:tblBorders>
        <w:top w:val="single" w:color="C8C8C8" w:themeColor="accent3" w:themeTint="99" w:sz="4" w:space="0"/>
        <w:bottom w:val="single" w:color="C8C8C8" w:themeColor="accent3" w:themeTint="99" w:sz="4" w:space="0"/>
        <w:insideH w:val="single" w:color="C8C8C8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351">
    <w:name w:val="List Table 2 Accent 4"/>
    <w:basedOn w:val="12"/>
    <w:uiPriority w:val="47"/>
    <w:pPr>
      <w:spacing w:line="240" w:lineRule="auto"/>
    </w:pPr>
    <w:tblPr>
      <w:tblBorders>
        <w:top w:val="single" w:color="FFD965" w:themeColor="accent4" w:themeTint="99" w:sz="4" w:space="0"/>
        <w:bottom w:val="single" w:color="FFD965" w:themeColor="accent4" w:themeTint="99" w:sz="4" w:space="0"/>
        <w:insideH w:val="single" w:color="FFD965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</w:style>
  <w:style w:type="table" w:customStyle="1" w:styleId="352">
    <w:name w:val="List Table 2 Accent 5"/>
    <w:basedOn w:val="12"/>
    <w:uiPriority w:val="47"/>
    <w:pPr>
      <w:spacing w:line="240" w:lineRule="auto"/>
    </w:pPr>
    <w:tblPr>
      <w:tblBorders>
        <w:top w:val="single" w:color="6C96D6" w:themeColor="accent5" w:themeTint="99" w:sz="4" w:space="0"/>
        <w:bottom w:val="single" w:color="6C96D6" w:themeColor="accent5" w:themeTint="99" w:sz="4" w:space="0"/>
        <w:insideH w:val="single" w:color="6C96D6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EDCF1" w:themeFill="accent5" w:themeFillTint="33"/>
      </w:tcPr>
    </w:tblStylePr>
    <w:tblStylePr w:type="band1Horz">
      <w:tcPr>
        <w:shd w:val="clear" w:color="auto" w:fill="CEDCF1" w:themeFill="accent5" w:themeFillTint="33"/>
      </w:tcPr>
    </w:tblStylePr>
  </w:style>
  <w:style w:type="table" w:customStyle="1" w:styleId="353">
    <w:name w:val="List Table 2 Accent 6"/>
    <w:basedOn w:val="12"/>
    <w:uiPriority w:val="47"/>
    <w:pPr>
      <w:spacing w:line="240" w:lineRule="auto"/>
    </w:pPr>
    <w:tblPr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table" w:customStyle="1" w:styleId="354">
    <w:name w:val="List Table 3"/>
    <w:basedOn w:val="12"/>
    <w:uiPriority w:val="48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000000" w:themeColor="text1" w:sz="4" w:space="0"/>
          <w:left w:val="nil"/>
        </w:tcBorders>
      </w:tcPr>
    </w:tblStylePr>
    <w:tblStylePr w:type="swCell">
      <w:tcPr>
        <w:tcBorders>
          <w:top w:val="double" w:color="000000" w:themeColor="text1" w:sz="4" w:space="0"/>
          <w:right w:val="nil"/>
        </w:tcBorders>
      </w:tcPr>
    </w:tblStylePr>
  </w:style>
  <w:style w:type="table" w:customStyle="1" w:styleId="355">
    <w:name w:val="List Table 3 Accent 1"/>
    <w:basedOn w:val="12"/>
    <w:uiPriority w:val="48"/>
    <w:pPr>
      <w:spacing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tcPr>
        <w:tcBorders>
          <w:top w:val="single" w:color="5B9BD5" w:themeColor="accent1" w:sz="4" w:space="0"/>
          <w:bottom w:val="single" w:color="5B9BD5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5B9BD5" w:themeColor="accent1" w:sz="4" w:space="0"/>
          <w:left w:val="nil"/>
        </w:tcBorders>
      </w:tcPr>
    </w:tblStylePr>
    <w:tblStylePr w:type="swCell">
      <w:tcPr>
        <w:tcBorders>
          <w:top w:val="double" w:color="5B9BD5" w:themeColor="accent1" w:sz="4" w:space="0"/>
          <w:right w:val="nil"/>
        </w:tcBorders>
      </w:tcPr>
    </w:tblStylePr>
  </w:style>
  <w:style w:type="table" w:customStyle="1" w:styleId="356">
    <w:name w:val="List Table 3 Accent 2"/>
    <w:basedOn w:val="12"/>
    <w:uiPriority w:val="48"/>
    <w:pPr>
      <w:spacing w:line="240" w:lineRule="auto"/>
    </w:pPr>
    <w:tblPr>
      <w:tblBorders>
        <w:top w:val="single" w:color="FF0000" w:themeColor="accent2" w:sz="4" w:space="0"/>
        <w:left w:val="single" w:color="FF0000" w:themeColor="accent2" w:sz="4" w:space="0"/>
        <w:bottom w:val="single" w:color="FF0000" w:themeColor="accent2" w:sz="4" w:space="0"/>
        <w:right w:val="single" w:color="FF0000" w:themeColor="accent2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F0000" w:themeFill="accent2"/>
      </w:tcPr>
    </w:tblStylePr>
    <w:tblStylePr w:type="lastRow">
      <w:rPr>
        <w:b/>
        <w:bCs/>
      </w:rPr>
      <w:tcPr>
        <w:tcBorders>
          <w:top w:val="double" w:color="FF0000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FF0000" w:themeColor="accent2" w:sz="4" w:space="0"/>
          <w:right w:val="single" w:color="FF0000" w:themeColor="accent2" w:sz="4" w:space="0"/>
        </w:tcBorders>
      </w:tcPr>
    </w:tblStylePr>
    <w:tblStylePr w:type="band1Horz">
      <w:tcPr>
        <w:tcBorders>
          <w:top w:val="single" w:color="FF0000" w:themeColor="accent2" w:sz="4" w:space="0"/>
          <w:bottom w:val="single" w:color="FF0000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FF0000" w:themeColor="accent2" w:sz="4" w:space="0"/>
          <w:left w:val="nil"/>
        </w:tcBorders>
      </w:tcPr>
    </w:tblStylePr>
    <w:tblStylePr w:type="swCell">
      <w:tcPr>
        <w:tcBorders>
          <w:top w:val="double" w:color="FF0000" w:themeColor="accent2" w:sz="4" w:space="0"/>
          <w:right w:val="nil"/>
        </w:tcBorders>
      </w:tcPr>
    </w:tblStylePr>
  </w:style>
  <w:style w:type="table" w:customStyle="1" w:styleId="357">
    <w:name w:val="List Table 3 Accent 3"/>
    <w:basedOn w:val="12"/>
    <w:uiPriority w:val="48"/>
    <w:pPr>
      <w:spacing w:line="240" w:lineRule="auto"/>
    </w:pPr>
    <w:tblPr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A5A5A5" w:themeFill="accent3"/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A5A5A5" w:themeColor="accent3" w:sz="4" w:space="0"/>
          <w:left w:val="nil"/>
        </w:tcBorders>
      </w:tcPr>
    </w:tblStylePr>
    <w:tblStylePr w:type="swCell">
      <w:tcPr>
        <w:tcBorders>
          <w:top w:val="double" w:color="A5A5A5" w:themeColor="accent3" w:sz="4" w:space="0"/>
          <w:right w:val="nil"/>
        </w:tcBorders>
      </w:tcPr>
    </w:tblStylePr>
  </w:style>
  <w:style w:type="table" w:customStyle="1" w:styleId="358">
    <w:name w:val="List Table 3 Accent 4"/>
    <w:basedOn w:val="12"/>
    <w:uiPriority w:val="48"/>
    <w:pPr>
      <w:spacing w:line="240" w:lineRule="auto"/>
    </w:pPr>
    <w:tblPr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FC000" w:themeFill="accent4"/>
      </w:tcPr>
    </w:tblStylePr>
    <w:tblStylePr w:type="lastRow">
      <w:rPr>
        <w:b/>
        <w:bCs/>
      </w:rPr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FFC000" w:themeColor="accent4" w:sz="4" w:space="0"/>
          <w:left w:val="nil"/>
        </w:tcBorders>
      </w:tcPr>
    </w:tblStylePr>
    <w:tblStylePr w:type="swCell">
      <w:tcPr>
        <w:tcBorders>
          <w:top w:val="double" w:color="FFC000" w:themeColor="accent4" w:sz="4" w:space="0"/>
          <w:right w:val="nil"/>
        </w:tcBorders>
      </w:tcPr>
    </w:tblStylePr>
  </w:style>
  <w:style w:type="table" w:customStyle="1" w:styleId="359">
    <w:name w:val="List Table 3 Accent 5"/>
    <w:basedOn w:val="12"/>
    <w:uiPriority w:val="48"/>
    <w:pPr>
      <w:spacing w:line="240" w:lineRule="auto"/>
    </w:pPr>
    <w:tblPr>
      <w:tblBorders>
        <w:top w:val="single" w:color="2B579A" w:themeColor="accent5" w:sz="4" w:space="0"/>
        <w:left w:val="single" w:color="2B579A" w:themeColor="accent5" w:sz="4" w:space="0"/>
        <w:bottom w:val="single" w:color="2B579A" w:themeColor="accent5" w:sz="4" w:space="0"/>
        <w:right w:val="single" w:color="2B579A" w:themeColor="accent5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2B579A" w:themeFill="accent5"/>
      </w:tcPr>
    </w:tblStylePr>
    <w:tblStylePr w:type="lastRow">
      <w:rPr>
        <w:b/>
        <w:bCs/>
      </w:rPr>
      <w:tcPr>
        <w:tcBorders>
          <w:top w:val="double" w:color="2B579A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2B579A" w:themeColor="accent5" w:sz="4" w:space="0"/>
          <w:right w:val="single" w:color="2B579A" w:themeColor="accent5" w:sz="4" w:space="0"/>
        </w:tcBorders>
      </w:tcPr>
    </w:tblStylePr>
    <w:tblStylePr w:type="band1Horz">
      <w:tcPr>
        <w:tcBorders>
          <w:top w:val="single" w:color="2B579A" w:themeColor="accent5" w:sz="4" w:space="0"/>
          <w:bottom w:val="single" w:color="2B579A" w:themeColor="accent5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2B579A" w:themeColor="accent5" w:sz="4" w:space="0"/>
          <w:left w:val="nil"/>
        </w:tcBorders>
      </w:tcPr>
    </w:tblStylePr>
    <w:tblStylePr w:type="swCell">
      <w:tcPr>
        <w:tcBorders>
          <w:top w:val="double" w:color="2B579A" w:themeColor="accent5" w:sz="4" w:space="0"/>
          <w:right w:val="nil"/>
        </w:tcBorders>
      </w:tcPr>
    </w:tblStylePr>
  </w:style>
  <w:style w:type="table" w:customStyle="1" w:styleId="360">
    <w:name w:val="List Table 3 Accent 6"/>
    <w:basedOn w:val="12"/>
    <w:uiPriority w:val="48"/>
    <w:pPr>
      <w:spacing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0AD47" w:themeFill="accent6"/>
      </w:tcPr>
    </w:tblStylePr>
    <w:tblStylePr w:type="lastRow">
      <w:rPr>
        <w:b/>
        <w:bCs/>
      </w:rPr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70AD47" w:themeColor="accent6" w:sz="4" w:space="0"/>
          <w:left w:val="nil"/>
        </w:tcBorders>
      </w:tcPr>
    </w:tblStylePr>
    <w:tblStylePr w:type="swCell">
      <w:tcPr>
        <w:tcBorders>
          <w:top w:val="double" w:color="70AD47" w:themeColor="accent6" w:sz="4" w:space="0"/>
          <w:right w:val="nil"/>
        </w:tcBorders>
      </w:tcPr>
    </w:tblStylePr>
  </w:style>
  <w:style w:type="table" w:customStyle="1" w:styleId="361">
    <w:name w:val="List Table 4"/>
    <w:basedOn w:val="12"/>
    <w:uiPriority w:val="49"/>
    <w:pPr>
      <w:spacing w:line="240" w:lineRule="auto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62">
    <w:name w:val="List Table 4 Accent 1"/>
    <w:basedOn w:val="12"/>
    <w:uiPriority w:val="49"/>
    <w:pPr>
      <w:spacing w:line="240" w:lineRule="auto"/>
    </w:pPr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9CC2E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363">
    <w:name w:val="List Table 4 Accent 2"/>
    <w:basedOn w:val="12"/>
    <w:uiPriority w:val="49"/>
    <w:pPr>
      <w:spacing w:line="240" w:lineRule="auto"/>
    </w:pPr>
    <w:tblPr>
      <w:tblBorders>
        <w:top w:val="single" w:color="FF6565" w:themeColor="accent2" w:themeTint="99" w:sz="4" w:space="0"/>
        <w:left w:val="single" w:color="FF6565" w:themeColor="accent2" w:themeTint="99" w:sz="4" w:space="0"/>
        <w:bottom w:val="single" w:color="FF6565" w:themeColor="accent2" w:themeTint="99" w:sz="4" w:space="0"/>
        <w:right w:val="single" w:color="FF6565" w:themeColor="accent2" w:themeTint="99" w:sz="4" w:space="0"/>
        <w:insideH w:val="single" w:color="FF6565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0000" w:themeColor="accent2" w:sz="4" w:space="0"/>
          <w:left w:val="single" w:color="FF0000" w:themeColor="accent2" w:sz="4" w:space="0"/>
          <w:bottom w:val="single" w:color="FF0000" w:themeColor="accent2" w:sz="4" w:space="0"/>
          <w:right w:val="single" w:color="FF0000" w:themeColor="accent2" w:sz="4" w:space="0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cPr>
        <w:tcBorders>
          <w:top w:val="double" w:color="FF656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CCCC" w:themeFill="accent2" w:themeFillTint="33"/>
      </w:tcPr>
    </w:tblStylePr>
    <w:tblStylePr w:type="band1Horz">
      <w:tcPr>
        <w:shd w:val="clear" w:color="auto" w:fill="FECCCC" w:themeFill="accent2" w:themeFillTint="33"/>
      </w:tcPr>
    </w:tblStylePr>
  </w:style>
  <w:style w:type="table" w:customStyle="1" w:styleId="364">
    <w:name w:val="List Table 4 Accent 3"/>
    <w:basedOn w:val="12"/>
    <w:uiPriority w:val="49"/>
    <w:pPr>
      <w:spacing w:line="240" w:lineRule="auto"/>
    </w:pPr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cPr>
        <w:tcBorders>
          <w:top w:val="double" w:color="C8C8C8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365">
    <w:name w:val="List Table 4 Accent 4"/>
    <w:basedOn w:val="12"/>
    <w:uiPriority w:val="49"/>
    <w:pPr>
      <w:spacing w:line="240" w:lineRule="auto"/>
    </w:pPr>
    <w:tblPr>
      <w:tblBorders>
        <w:top w:val="single" w:color="FFD965" w:themeColor="accent4" w:themeTint="99" w:sz="4" w:space="0"/>
        <w:left w:val="single" w:color="FFD965" w:themeColor="accent4" w:themeTint="99" w:sz="4" w:space="0"/>
        <w:bottom w:val="single" w:color="FFD965" w:themeColor="accent4" w:themeTint="99" w:sz="4" w:space="0"/>
        <w:right w:val="single" w:color="FFD965" w:themeColor="accent4" w:themeTint="99" w:sz="4" w:space="0"/>
        <w:insideH w:val="single" w:color="FFD965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cPr>
        <w:tcBorders>
          <w:top w:val="double" w:color="FFD965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</w:style>
  <w:style w:type="table" w:customStyle="1" w:styleId="366">
    <w:name w:val="List Table 4 Accent 5"/>
    <w:basedOn w:val="12"/>
    <w:uiPriority w:val="49"/>
    <w:pPr>
      <w:spacing w:line="240" w:lineRule="auto"/>
    </w:pPr>
    <w:tblPr>
      <w:tblBorders>
        <w:top w:val="single" w:color="6C96D6" w:themeColor="accent5" w:themeTint="99" w:sz="4" w:space="0"/>
        <w:left w:val="single" w:color="6C96D6" w:themeColor="accent5" w:themeTint="99" w:sz="4" w:space="0"/>
        <w:bottom w:val="single" w:color="6C96D6" w:themeColor="accent5" w:themeTint="99" w:sz="4" w:space="0"/>
        <w:right w:val="single" w:color="6C96D6" w:themeColor="accent5" w:themeTint="99" w:sz="4" w:space="0"/>
        <w:insideH w:val="single" w:color="6C96D6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2B579A" w:themeColor="accent5" w:sz="4" w:space="0"/>
          <w:left w:val="single" w:color="2B579A" w:themeColor="accent5" w:sz="4" w:space="0"/>
          <w:bottom w:val="single" w:color="2B579A" w:themeColor="accent5" w:sz="4" w:space="0"/>
          <w:right w:val="single" w:color="2B579A" w:themeColor="accent5" w:sz="4" w:space="0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cPr>
        <w:tcBorders>
          <w:top w:val="double" w:color="6C96D6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EDCF1" w:themeFill="accent5" w:themeFillTint="33"/>
      </w:tcPr>
    </w:tblStylePr>
    <w:tblStylePr w:type="band1Horz">
      <w:tcPr>
        <w:shd w:val="clear" w:color="auto" w:fill="CEDCF1" w:themeFill="accent5" w:themeFillTint="33"/>
      </w:tcPr>
    </w:tblStylePr>
  </w:style>
  <w:style w:type="table" w:customStyle="1" w:styleId="367">
    <w:name w:val="List Table 4 Accent 6"/>
    <w:basedOn w:val="12"/>
    <w:uiPriority w:val="49"/>
    <w:pPr>
      <w:spacing w:line="240" w:lineRule="auto"/>
    </w:pPr>
    <w:tblPr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table" w:customStyle="1" w:styleId="368">
    <w:name w:val="List Table 5 Dark"/>
    <w:basedOn w:val="12"/>
    <w:uiPriority w:val="50"/>
    <w:pPr>
      <w:spacing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69">
    <w:name w:val="List Table 5 Dark Accent 1"/>
    <w:basedOn w:val="12"/>
    <w:uiPriority w:val="50"/>
    <w:pPr>
      <w:spacing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5B9BD5" w:themeColor="accent1" w:sz="24" w:space="0"/>
        <w:left w:val="single" w:color="5B9BD5" w:themeColor="accent1" w:sz="24" w:space="0"/>
        <w:bottom w:val="single" w:color="5B9BD5" w:themeColor="accent1" w:sz="24" w:space="0"/>
        <w:right w:val="single" w:color="5B9BD5" w:themeColor="accent1" w:sz="24" w:space="0"/>
      </w:tblBorders>
    </w:tblPr>
    <w:tcPr>
      <w:shd w:val="clear" w:color="auto" w:fill="5B9BD5" w:themeFill="accen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0">
    <w:name w:val="List Table 5 Dark Accent 2"/>
    <w:basedOn w:val="12"/>
    <w:uiPriority w:val="50"/>
    <w:pPr>
      <w:spacing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FF0000" w:themeColor="accent2" w:sz="24" w:space="0"/>
        <w:left w:val="single" w:color="FF0000" w:themeColor="accent2" w:sz="24" w:space="0"/>
        <w:bottom w:val="single" w:color="FF0000" w:themeColor="accent2" w:sz="24" w:space="0"/>
        <w:right w:val="single" w:color="FF0000" w:themeColor="accent2" w:sz="24" w:space="0"/>
      </w:tblBorders>
    </w:tblPr>
    <w:tcPr>
      <w:shd w:val="clear" w:color="auto" w:fill="FF0000" w:themeFill="accent2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1">
    <w:name w:val="List Table 5 Dark Accent 3"/>
    <w:basedOn w:val="12"/>
    <w:uiPriority w:val="50"/>
    <w:pPr>
      <w:spacing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2">
    <w:name w:val="List Table 5 Dark Accent 4"/>
    <w:basedOn w:val="12"/>
    <w:uiPriority w:val="50"/>
    <w:pPr>
      <w:spacing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3">
    <w:name w:val="List Table 5 Dark Accent 5"/>
    <w:basedOn w:val="12"/>
    <w:uiPriority w:val="50"/>
    <w:pPr>
      <w:spacing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2B579A" w:themeColor="accent5" w:sz="24" w:space="0"/>
        <w:left w:val="single" w:color="2B579A" w:themeColor="accent5" w:sz="24" w:space="0"/>
        <w:bottom w:val="single" w:color="2B579A" w:themeColor="accent5" w:sz="24" w:space="0"/>
        <w:right w:val="single" w:color="2B579A" w:themeColor="accent5" w:sz="24" w:space="0"/>
      </w:tblBorders>
    </w:tblPr>
    <w:tcPr>
      <w:shd w:val="clear" w:color="auto" w:fill="2B579A" w:themeFill="accent5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4">
    <w:name w:val="List Table 5 Dark Accent 6"/>
    <w:basedOn w:val="12"/>
    <w:uiPriority w:val="50"/>
    <w:pPr>
      <w:spacing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5">
    <w:name w:val="List Table 6 Colorful"/>
    <w:basedOn w:val="12"/>
    <w:uiPriority w:val="51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76">
    <w:name w:val="List Table 6 Colorful Accent 1"/>
    <w:basedOn w:val="12"/>
    <w:uiPriority w:val="51"/>
    <w:pPr>
      <w:spacing w:line="240" w:lineRule="auto"/>
    </w:pPr>
    <w:rPr>
      <w:color w:val="2E75B6" w:themeColor="accent1" w:themeShade="BF"/>
    </w:r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bCs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377">
    <w:name w:val="List Table 6 Colorful Accent 2"/>
    <w:basedOn w:val="12"/>
    <w:uiPriority w:val="51"/>
    <w:pPr>
      <w:spacing w:line="240" w:lineRule="auto"/>
    </w:pPr>
    <w:rPr>
      <w:color w:val="BF0000" w:themeColor="accent2" w:themeShade="BF"/>
    </w:rPr>
    <w:tblPr>
      <w:tblBorders>
        <w:top w:val="single" w:color="FF0000" w:themeColor="accent2" w:sz="4" w:space="0"/>
        <w:bottom w:val="single" w:color="FF0000" w:themeColor="accent2" w:sz="4" w:space="0"/>
      </w:tblBorders>
    </w:tblPr>
    <w:tblStylePr w:type="firstRow">
      <w:rPr>
        <w:b/>
        <w:bCs/>
      </w:rPr>
      <w:tcPr>
        <w:tcBorders>
          <w:bottom w:val="single" w:color="FF0000" w:themeColor="accent2" w:sz="4" w:space="0"/>
        </w:tcBorders>
      </w:tcPr>
    </w:tblStylePr>
    <w:tblStylePr w:type="lastRow">
      <w:rPr>
        <w:b/>
        <w:bCs/>
      </w:rPr>
      <w:tcPr>
        <w:tcBorders>
          <w:top w:val="double" w:color="FF0000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CCCC" w:themeFill="accent2" w:themeFillTint="33"/>
      </w:tcPr>
    </w:tblStylePr>
    <w:tblStylePr w:type="band1Horz">
      <w:tcPr>
        <w:shd w:val="clear" w:color="auto" w:fill="FECCCC" w:themeFill="accent2" w:themeFillTint="33"/>
      </w:tcPr>
    </w:tblStylePr>
  </w:style>
  <w:style w:type="table" w:customStyle="1" w:styleId="378">
    <w:name w:val="List Table 6 Colorful Accent 3"/>
    <w:basedOn w:val="12"/>
    <w:uiPriority w:val="51"/>
    <w:pPr>
      <w:spacing w:line="240" w:lineRule="auto"/>
    </w:pPr>
    <w:rPr>
      <w:color w:val="7C7C7C" w:themeColor="accent3" w:themeShade="BF"/>
    </w:rPr>
    <w:tblPr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379">
    <w:name w:val="List Table 6 Colorful Accent 4"/>
    <w:basedOn w:val="12"/>
    <w:uiPriority w:val="51"/>
    <w:pPr>
      <w:spacing w:line="240" w:lineRule="auto"/>
    </w:pPr>
    <w:rPr>
      <w:color w:val="BF9000" w:themeColor="accent4" w:themeShade="BF"/>
    </w:rPr>
    <w:tblPr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</w:style>
  <w:style w:type="table" w:customStyle="1" w:styleId="380">
    <w:name w:val="List Table 6 Colorful Accent 5"/>
    <w:basedOn w:val="12"/>
    <w:uiPriority w:val="51"/>
    <w:pPr>
      <w:spacing w:line="240" w:lineRule="auto"/>
    </w:pPr>
    <w:rPr>
      <w:color w:val="204174" w:themeColor="accent5" w:themeShade="BF"/>
    </w:rPr>
    <w:tblPr>
      <w:tblBorders>
        <w:top w:val="single" w:color="2B579A" w:themeColor="accent5" w:sz="4" w:space="0"/>
        <w:bottom w:val="single" w:color="2B579A" w:themeColor="accent5" w:sz="4" w:space="0"/>
      </w:tblBorders>
    </w:tblPr>
    <w:tblStylePr w:type="firstRow">
      <w:rPr>
        <w:b/>
        <w:bCs/>
      </w:rPr>
      <w:tcPr>
        <w:tcBorders>
          <w:bottom w:val="single" w:color="2B579A" w:themeColor="accent5" w:sz="4" w:space="0"/>
        </w:tcBorders>
      </w:tcPr>
    </w:tblStylePr>
    <w:tblStylePr w:type="lastRow">
      <w:rPr>
        <w:b/>
        <w:bCs/>
      </w:rPr>
      <w:tcPr>
        <w:tcBorders>
          <w:top w:val="double" w:color="2B579A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EDCF1" w:themeFill="accent5" w:themeFillTint="33"/>
      </w:tcPr>
    </w:tblStylePr>
    <w:tblStylePr w:type="band1Horz">
      <w:tcPr>
        <w:shd w:val="clear" w:color="auto" w:fill="CEDCF1" w:themeFill="accent5" w:themeFillTint="33"/>
      </w:tcPr>
    </w:tblStylePr>
  </w:style>
  <w:style w:type="table" w:customStyle="1" w:styleId="381">
    <w:name w:val="List Table 6 Colorful Accent 6"/>
    <w:basedOn w:val="12"/>
    <w:uiPriority w:val="51"/>
    <w:pPr>
      <w:spacing w:line="240" w:lineRule="auto"/>
    </w:pPr>
    <w:rPr>
      <w:color w:val="548235" w:themeColor="accent6" w:themeShade="BF"/>
    </w:rPr>
    <w:tblPr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table" w:customStyle="1" w:styleId="382">
    <w:name w:val="List Table 7 Colorful"/>
    <w:basedOn w:val="12"/>
    <w:uiPriority w:val="52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3">
    <w:name w:val="List Table 7 Colorful Accent 1"/>
    <w:basedOn w:val="12"/>
    <w:uiPriority w:val="52"/>
    <w:pPr>
      <w:spacing w:line="240" w:lineRule="auto"/>
    </w:pPr>
    <w:rPr>
      <w:color w:val="2E75B6" w:themeColor="accent1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5B9BD5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5B9BD5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5B9BD5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5B9BD5" w:themeColor="accent1" w:sz="4" w:space="0"/>
        </w:tcBorders>
        <w:shd w:val="clear" w:color="auto" w:fill="FFFFFF" w:themeFill="background1"/>
      </w:tc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4">
    <w:name w:val="List Table 7 Colorful Accent 2"/>
    <w:basedOn w:val="12"/>
    <w:uiPriority w:val="52"/>
    <w:pPr>
      <w:spacing w:line="240" w:lineRule="auto"/>
    </w:pPr>
    <w:rPr>
      <w:color w:val="BF0000" w:themeColor="accent2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FF0000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FF0000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FF0000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FF0000" w:themeColor="accent2" w:sz="4" w:space="0"/>
        </w:tcBorders>
        <w:shd w:val="clear" w:color="auto" w:fill="FFFFFF" w:themeFill="background1"/>
      </w:tcPr>
    </w:tblStylePr>
    <w:tblStylePr w:type="band1Vert">
      <w:tcPr>
        <w:shd w:val="clear" w:color="auto" w:fill="FECCCC" w:themeFill="accent2" w:themeFillTint="33"/>
      </w:tcPr>
    </w:tblStylePr>
    <w:tblStylePr w:type="band1Horz">
      <w:tcPr>
        <w:shd w:val="clear" w:color="auto" w:fill="FECCCC" w:themeFill="accent2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5">
    <w:name w:val="List Table 7 Colorful Accent 3"/>
    <w:basedOn w:val="12"/>
    <w:uiPriority w:val="52"/>
    <w:pPr>
      <w:spacing w:line="240" w:lineRule="auto"/>
    </w:pPr>
    <w:rPr>
      <w:color w:val="7C7C7C" w:themeColor="accent3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6">
    <w:name w:val="List Table 7 Colorful Accent 4"/>
    <w:basedOn w:val="12"/>
    <w:uiPriority w:val="52"/>
    <w:pPr>
      <w:spacing w:line="240" w:lineRule="auto"/>
    </w:pPr>
    <w:rPr>
      <w:color w:val="BF9000" w:themeColor="accent4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7">
    <w:name w:val="List Table 7 Colorful Accent 5"/>
    <w:basedOn w:val="12"/>
    <w:uiPriority w:val="52"/>
    <w:pPr>
      <w:spacing w:line="240" w:lineRule="auto"/>
    </w:pPr>
    <w:rPr>
      <w:color w:val="204174" w:themeColor="accent5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2B579A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2B579A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2B579A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2B579A" w:themeColor="accent5" w:sz="4" w:space="0"/>
        </w:tcBorders>
        <w:shd w:val="clear" w:color="auto" w:fill="FFFFFF" w:themeFill="background1"/>
      </w:tcPr>
    </w:tblStylePr>
    <w:tblStylePr w:type="band1Vert">
      <w:tcPr>
        <w:shd w:val="clear" w:color="auto" w:fill="CEDCF1" w:themeFill="accent5" w:themeFillTint="33"/>
      </w:tcPr>
    </w:tblStylePr>
    <w:tblStylePr w:type="band1Horz">
      <w:tcPr>
        <w:shd w:val="clear" w:color="auto" w:fill="CEDCF1" w:themeFill="accent5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8">
    <w:name w:val="List Table 7 Colorful Accent 6"/>
    <w:basedOn w:val="12"/>
    <w:uiPriority w:val="52"/>
    <w:pPr>
      <w:spacing w:line="240" w:lineRule="auto"/>
    </w:pPr>
    <w:rPr>
      <w:color w:val="548235" w:themeColor="accent6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389">
    <w:name w:val="Текст макроса Знак"/>
    <w:basedOn w:val="11"/>
    <w:link w:val="83"/>
    <w:semiHidden/>
    <w:uiPriority w:val="99"/>
    <w:rPr>
      <w:rFonts w:ascii="Consolas" w:hAnsi="Consolas" w:cs="Consolas"/>
      <w:szCs w:val="20"/>
    </w:rPr>
  </w:style>
  <w:style w:type="character" w:customStyle="1" w:styleId="390">
    <w:name w:val="Шапка Знак"/>
    <w:basedOn w:val="11"/>
    <w:link w:val="84"/>
    <w:semiHidden/>
    <w:uiPriority w:val="99"/>
    <w:rPr>
      <w:rFonts w:ascii="Segoe UI Light" w:hAnsi="Segoe UI Light" w:cs="Segoe UI Light" w:eastAsiaTheme="majorEastAsia"/>
      <w:sz w:val="24"/>
      <w:szCs w:val="24"/>
      <w:shd w:val="pct20" w:color="auto" w:fill="auto"/>
    </w:rPr>
  </w:style>
  <w:style w:type="paragraph" w:styleId="391">
    <w:name w:val="No Spacing"/>
    <w:semiHidden/>
    <w:unhideWhenUsed/>
    <w:uiPriority w:val="1"/>
    <w:pPr>
      <w:spacing w:before="0" w:line="240" w:lineRule="auto"/>
    </w:pPr>
    <w:rPr>
      <w:rFonts w:ascii="Segoe UI" w:hAnsi="Segoe UI" w:cs="Segoe UI" w:eastAsiaTheme="minorHAnsi"/>
      <w:sz w:val="22"/>
      <w:szCs w:val="22"/>
      <w:lang w:val="ru-RU" w:eastAsia="en-US" w:bidi="ar-SA"/>
    </w:rPr>
  </w:style>
  <w:style w:type="character" w:customStyle="1" w:styleId="392">
    <w:name w:val="Заголовок записки Знак"/>
    <w:basedOn w:val="11"/>
    <w:link w:val="87"/>
    <w:semiHidden/>
    <w:uiPriority w:val="99"/>
    <w:rPr>
      <w:rFonts w:ascii="Segoe UI" w:hAnsi="Segoe UI" w:cs="Segoe UI"/>
    </w:rPr>
  </w:style>
  <w:style w:type="character" w:styleId="393">
    <w:name w:val="Placeholder Text"/>
    <w:basedOn w:val="11"/>
    <w:semiHidden/>
    <w:uiPriority w:val="99"/>
    <w:rPr>
      <w:rFonts w:ascii="Segoe UI" w:hAnsi="Segoe UI" w:cs="Segoe U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customStyle="1" w:styleId="394">
    <w:name w:val="Plain Table 1"/>
    <w:basedOn w:val="12"/>
    <w:uiPriority w:val="41"/>
    <w:pPr>
      <w:spacing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95">
    <w:name w:val="Plain Table 2"/>
    <w:basedOn w:val="12"/>
    <w:uiPriority w:val="42"/>
    <w:pPr>
      <w:spacing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396">
    <w:name w:val="Plain Table 3"/>
    <w:basedOn w:val="12"/>
    <w:uiPriority w:val="43"/>
    <w:pPr>
      <w:spacing w:line="240" w:lineRule="auto"/>
    </w:pPr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397">
    <w:name w:val="Plain Table 4"/>
    <w:basedOn w:val="12"/>
    <w:uiPriority w:val="44"/>
    <w:pPr>
      <w:spacing w:line="240" w:lineRule="auto"/>
    </w:p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98">
    <w:name w:val="Plain Table 5"/>
    <w:basedOn w:val="12"/>
    <w:uiPriority w:val="45"/>
    <w:pPr>
      <w:spacing w:line="240" w:lineRule="auto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399">
    <w:name w:val="Текст Знак"/>
    <w:basedOn w:val="11"/>
    <w:link w:val="89"/>
    <w:semiHidden/>
    <w:uiPriority w:val="99"/>
    <w:rPr>
      <w:rFonts w:ascii="Consolas" w:hAnsi="Consolas" w:cs="Consolas"/>
      <w:szCs w:val="21"/>
    </w:rPr>
  </w:style>
  <w:style w:type="paragraph" w:styleId="400">
    <w:name w:val="Quote"/>
    <w:basedOn w:val="1"/>
    <w:next w:val="1"/>
    <w:link w:val="401"/>
    <w:semiHidden/>
    <w:unhideWhenUsed/>
    <w:qFormat/>
    <w:uiPriority w:val="29"/>
    <w:pPr>
      <w:spacing w:before="20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01">
    <w:name w:val="Цитата 2 Знак"/>
    <w:basedOn w:val="11"/>
    <w:link w:val="400"/>
    <w:semiHidden/>
    <w:uiPriority w:val="29"/>
    <w:rPr>
      <w:rFonts w:ascii="Segoe UI" w:hAnsi="Segoe UI" w:cs="Segoe U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02">
    <w:name w:val="Приветствие Знак"/>
    <w:basedOn w:val="11"/>
    <w:link w:val="90"/>
    <w:semiHidden/>
    <w:uiPriority w:val="99"/>
    <w:rPr>
      <w:rFonts w:ascii="Segoe UI" w:hAnsi="Segoe UI" w:cs="Segoe UI"/>
    </w:rPr>
  </w:style>
  <w:style w:type="character" w:customStyle="1" w:styleId="403">
    <w:name w:val="Подпись Знак"/>
    <w:basedOn w:val="11"/>
    <w:link w:val="91"/>
    <w:semiHidden/>
    <w:uiPriority w:val="99"/>
    <w:rPr>
      <w:rFonts w:ascii="Segoe UI" w:hAnsi="Segoe UI" w:cs="Segoe UI"/>
    </w:rPr>
  </w:style>
  <w:style w:type="character" w:customStyle="1" w:styleId="404">
    <w:name w:val="Subtle Emphasis"/>
    <w:basedOn w:val="11"/>
    <w:semiHidden/>
    <w:unhideWhenUsed/>
    <w:qFormat/>
    <w:uiPriority w:val="19"/>
    <w:rPr>
      <w:rFonts w:ascii="Segoe UI" w:hAnsi="Segoe UI" w:cs="Segoe U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05">
    <w:name w:val="Subtle Reference"/>
    <w:basedOn w:val="11"/>
    <w:semiHidden/>
    <w:unhideWhenUsed/>
    <w:qFormat/>
    <w:uiPriority w:val="31"/>
    <w:rPr>
      <w:rFonts w:ascii="Segoe UI" w:hAnsi="Segoe UI" w:cs="Segoe UI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customStyle="1" w:styleId="406">
    <w:name w:val="Grid Table Light"/>
    <w:basedOn w:val="12"/>
    <w:uiPriority w:val="40"/>
    <w:pPr>
      <w:spacing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407">
    <w:name w:val="Unresolved Mention"/>
    <w:basedOn w:val="11"/>
    <w:unhideWhenUsed/>
    <w:uiPriority w:val="99"/>
    <w:rPr>
      <w:rFonts w:ascii="Segoe UI" w:hAnsi="Segoe UI" w:cs="Segoe UI"/>
      <w:color w:val="605E5C"/>
      <w:shd w:val="clear" w:color="auto" w:fill="E1DFDD"/>
    </w:rPr>
  </w:style>
  <w:style w:type="character" w:customStyle="1" w:styleId="408">
    <w:name w:val="Mention"/>
    <w:basedOn w:val="11"/>
    <w:unhideWhenUsed/>
    <w:uiPriority w:val="99"/>
    <w:rPr>
      <w:rFonts w:ascii="Segoe UI" w:hAnsi="Segoe UI" w:cs="Segoe UI"/>
      <w:color w:val="2B579A"/>
      <w:shd w:val="clear" w:color="auto" w:fill="E1DFDD"/>
    </w:rPr>
  </w:style>
  <w:style w:type="paragraph" w:customStyle="1" w:styleId="409">
    <w:name w:val="Revision"/>
    <w:hidden/>
    <w:semiHidden/>
    <w:uiPriority w:val="99"/>
    <w:pPr>
      <w:spacing w:before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customStyle="1" w:styleId="410">
    <w:name w:val="Попробовать Стандартный"/>
    <w:basedOn w:val="1"/>
    <w:uiPriority w:val="0"/>
    <w:pPr>
      <w:ind w:left="720" w:right="720"/>
    </w:pPr>
    <w:rPr>
      <w:i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411">
    <w:name w:val="Выделить цитату"/>
    <w:basedOn w:val="1"/>
    <w:next w:val="1"/>
    <w:link w:val="413"/>
    <w:qFormat/>
    <w:uiPriority w:val="0"/>
    <w:rPr>
      <w:rFonts w:eastAsiaTheme="minorEastAsia"/>
      <w:i/>
      <w:color w:val="3B3838" w:themeColor="background2" w:themeShade="40"/>
    </w:rPr>
  </w:style>
  <w:style w:type="character" w:customStyle="1" w:styleId="412">
    <w:name w:val="Нумерованный список Знак"/>
    <w:basedOn w:val="11"/>
    <w:link w:val="78"/>
    <w:uiPriority w:val="10"/>
    <w:rPr>
      <w:rFonts w:ascii="Segoe UI" w:hAnsi="Segoe UI" w:cs="Segoe UI" w:eastAsiaTheme="minorEastAsia"/>
      <w:color w:val="3B3838" w:themeColor="background2" w:themeShade="40"/>
    </w:rPr>
  </w:style>
  <w:style w:type="character" w:customStyle="1" w:styleId="413">
    <w:name w:val="Выделить цитату (знак)"/>
    <w:basedOn w:val="412"/>
    <w:link w:val="411"/>
    <w:uiPriority w:val="0"/>
    <w:rPr>
      <w:rFonts w:ascii="Segoe UI" w:hAnsi="Segoe UI" w:cs="Segoe UI" w:eastAsiaTheme="minorEastAsia"/>
      <w:i/>
      <w:color w:val="3B3838" w:themeColor="background2" w:themeShade="40"/>
    </w:rPr>
  </w:style>
  <w:style w:type="character" w:customStyle="1" w:styleId="414">
    <w:name w:val="Hashtag"/>
    <w:basedOn w:val="11"/>
    <w:semiHidden/>
    <w:unhideWhenUsed/>
    <w:uiPriority w:val="99"/>
    <w:rPr>
      <w:rFonts w:ascii="Segoe UI" w:hAnsi="Segoe UI" w:cs="Segoe UI"/>
      <w:color w:val="2B579A"/>
      <w:shd w:val="clear" w:color="auto" w:fill="E1DFDD"/>
    </w:rPr>
  </w:style>
  <w:style w:type="character" w:customStyle="1" w:styleId="415">
    <w:name w:val="Smart Hyperlink"/>
    <w:basedOn w:val="11"/>
    <w:semiHidden/>
    <w:unhideWhenUsed/>
    <w:uiPriority w:val="99"/>
    <w:rPr>
      <w:rFonts w:ascii="Segoe UI" w:hAnsi="Segoe UI" w:cs="Segoe UI"/>
      <w:u w:val="dotte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Local\Microsoft\Office\16.0\DTS\ru-RU%7bC8BBB2AA-EFCF-445D-9878-8A5374463634%7d\%7bC7C232CD-3C50-4506-8990-73095AE3D2C8%7dtf45325165_win32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4027D-0A7B-4DA9-ADE6-7657C1C2E38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{C7C232CD-3C50-4506-8990-73095AE3D2C8}tf45325165_win32</Template>
  <Pages>1</Pages>
  <Words>43</Words>
  <Characters>249</Characters>
  <Lines>2</Lines>
  <Paragraphs>1</Paragraphs>
  <TotalTime>50</TotalTime>
  <ScaleCrop>false</ScaleCrop>
  <LinksUpToDate>false</LinksUpToDate>
  <CharactersWithSpaces>291</CharactersWithSpaces>
  <Application>WPS Office_12.2.0.18165_F1E327BC-269C-435d-A152-05C5408002CA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2022-09-16T10:35:00Z</dcterms:created>
  <dcterms:modified xsi:type="dcterms:W3CDTF">2024-09-17T09:06:45Z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1033-12.2.0.18165</vt:lpwstr>
  </property>
  <property fmtid="{D5CDD505-2E9C-101B-9397-08002B2CF9AE}" pid="3" name="ICV">
    <vt:lpwstr>3E52C6B389904370B4E8A0032DC1A51B_12</vt:lpwstr>
  </property>
</Properties>
</file>